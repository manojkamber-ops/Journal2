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7B8DC" w14:textId="77777777" w:rsidR="00D26D16" w:rsidRDefault="00000000" w:rsidP="0008464E">
      <w:pPr>
        <w:pStyle w:val="Title"/>
        <w:spacing w:line="242" w:lineRule="auto"/>
        <w:ind w:left="0"/>
      </w:pPr>
      <w:r>
        <w:t xml:space="preserve">The Role of Artificial Intelligence in the Hiring Process: Opportunities, Challenges, and Future </w:t>
      </w:r>
      <w:r>
        <w:rPr>
          <w:spacing w:val="-2"/>
        </w:rPr>
        <w:t>Prospects</w:t>
      </w:r>
    </w:p>
    <w:p w14:paraId="243BC663" w14:textId="77777777" w:rsidR="00D26D16" w:rsidRDefault="00D26D16" w:rsidP="0008464E">
      <w:pPr>
        <w:pStyle w:val="BodyText"/>
        <w:spacing w:before="6"/>
        <w:ind w:left="0" w:firstLine="0"/>
        <w:jc w:val="left"/>
        <w:rPr>
          <w:sz w:val="10"/>
        </w:rPr>
      </w:pPr>
    </w:p>
    <w:p w14:paraId="24367E30" w14:textId="77777777" w:rsidR="00D26D16" w:rsidRDefault="00D26D16" w:rsidP="0008464E">
      <w:pPr>
        <w:pStyle w:val="BodyText"/>
        <w:ind w:left="0"/>
        <w:jc w:val="left"/>
        <w:rPr>
          <w:sz w:val="10"/>
        </w:rPr>
        <w:sectPr w:rsidR="00D26D16" w:rsidSect="0008464E">
          <w:type w:val="continuous"/>
          <w:pgSz w:w="12240" w:h="15840" w:code="1"/>
          <w:pgMar w:top="1440" w:right="1440" w:bottom="1440" w:left="1440" w:header="720" w:footer="720" w:gutter="0"/>
          <w:cols w:space="720"/>
          <w:docGrid w:linePitch="299"/>
        </w:sectPr>
      </w:pPr>
    </w:p>
    <w:p w14:paraId="07C1F942" w14:textId="4D63D61F" w:rsidR="00FC4A4F" w:rsidRPr="00DD0839" w:rsidRDefault="00FC4A4F" w:rsidP="0008464E">
      <w:pPr>
        <w:spacing w:line="254" w:lineRule="auto"/>
        <w:ind w:right="394"/>
        <w:jc w:val="center"/>
        <w:rPr>
          <w:b/>
          <w:bCs/>
          <w:spacing w:val="-2"/>
        </w:rPr>
      </w:pPr>
      <w:r w:rsidRPr="00DD0839">
        <w:rPr>
          <w:b/>
          <w:bCs/>
          <w:vertAlign w:val="superscript"/>
        </w:rPr>
        <w:t>1</w:t>
      </w:r>
      <w:r w:rsidR="00E5568B" w:rsidRPr="00DD0839">
        <w:rPr>
          <w:b/>
          <w:bCs/>
          <w:spacing w:val="-2"/>
          <w:vertAlign w:val="superscript"/>
          <w:lang w:val="en-IN"/>
        </w:rPr>
        <w:t>[</w:t>
      </w:r>
      <w:r w:rsidR="00E5568B" w:rsidRPr="00DD0839">
        <w:rPr>
          <w:b/>
          <w:bCs/>
          <w:vertAlign w:val="superscript"/>
        </w:rPr>
        <w:t>0009-0005-</w:t>
      </w:r>
      <w:r w:rsidR="00E5568B" w:rsidRPr="00DD0839">
        <w:rPr>
          <w:b/>
          <w:bCs/>
          <w:vertAlign w:val="superscript"/>
          <w:lang w:val="en-IN"/>
        </w:rPr>
        <w:t>9675</w:t>
      </w:r>
      <w:r w:rsidR="00E5568B" w:rsidRPr="00DD0839">
        <w:rPr>
          <w:b/>
          <w:bCs/>
          <w:vertAlign w:val="superscript"/>
        </w:rPr>
        <w:t>-</w:t>
      </w:r>
      <w:r w:rsidR="00E5568B" w:rsidRPr="00DD0839">
        <w:rPr>
          <w:b/>
          <w:bCs/>
          <w:vertAlign w:val="superscript"/>
          <w:lang w:val="en-IN"/>
        </w:rPr>
        <w:t>4994]</w:t>
      </w:r>
      <w:r w:rsidR="00000000" w:rsidRPr="00DD0839">
        <w:rPr>
          <w:b/>
          <w:bCs/>
        </w:rPr>
        <w:t>Aditya</w:t>
      </w:r>
      <w:r w:rsidR="00000000" w:rsidRPr="00DD0839">
        <w:rPr>
          <w:b/>
          <w:bCs/>
          <w:spacing w:val="20"/>
        </w:rPr>
        <w:t xml:space="preserve"> </w:t>
      </w:r>
      <w:r w:rsidR="00000000" w:rsidRPr="00DD0839">
        <w:rPr>
          <w:b/>
          <w:bCs/>
          <w:spacing w:val="-5"/>
        </w:rPr>
        <w:t>Raj</w:t>
      </w:r>
      <w:r w:rsidRPr="00DD0839">
        <w:rPr>
          <w:b/>
          <w:bCs/>
          <w:spacing w:val="-5"/>
        </w:rPr>
        <w:t xml:space="preserve">, </w:t>
      </w:r>
      <w:r w:rsidRPr="00DD0839">
        <w:rPr>
          <w:b/>
          <w:bCs/>
          <w:spacing w:val="-5"/>
          <w:vertAlign w:val="superscript"/>
        </w:rPr>
        <w:t>2</w:t>
      </w:r>
      <w:r w:rsidR="00E5568B" w:rsidRPr="00DD0839">
        <w:rPr>
          <w:b/>
          <w:bCs/>
          <w:spacing w:val="-6"/>
          <w:vertAlign w:val="superscript"/>
        </w:rPr>
        <w:t>[0009-0006-9528-7164]</w:t>
      </w:r>
      <w:r w:rsidRPr="00DD0839">
        <w:rPr>
          <w:b/>
          <w:bCs/>
        </w:rPr>
        <w:t>Shlok Patel</w:t>
      </w:r>
      <w:r w:rsidRPr="00DD0839">
        <w:rPr>
          <w:b/>
          <w:bCs/>
        </w:rPr>
        <w:t xml:space="preserve">, </w:t>
      </w:r>
      <w:r w:rsidRPr="00DD0839">
        <w:rPr>
          <w:b/>
          <w:bCs/>
          <w:vertAlign w:val="superscript"/>
        </w:rPr>
        <w:t>3</w:t>
      </w:r>
      <w:r w:rsidR="00DD0839" w:rsidRPr="00DD0839">
        <w:rPr>
          <w:b/>
          <w:bCs/>
          <w:spacing w:val="-6"/>
          <w:vertAlign w:val="superscript"/>
        </w:rPr>
        <w:t>[</w:t>
      </w:r>
      <w:r w:rsidR="00DD0839" w:rsidRPr="00DD0839">
        <w:rPr>
          <w:b/>
          <w:bCs/>
          <w:spacing w:val="-6"/>
          <w:vertAlign w:val="superscript"/>
          <w:lang w:val="en-IN"/>
        </w:rPr>
        <w:t>0009-000</w:t>
      </w:r>
      <w:r w:rsidR="00DD0839" w:rsidRPr="00DD0839">
        <w:rPr>
          <w:b/>
          <w:bCs/>
          <w:spacing w:val="-6"/>
          <w:vertAlign w:val="superscript"/>
        </w:rPr>
        <w:t>0-3514-8767</w:t>
      </w:r>
      <w:r w:rsidR="00DD0839" w:rsidRPr="00DD0839">
        <w:rPr>
          <w:b/>
          <w:bCs/>
          <w:spacing w:val="-6"/>
          <w:vertAlign w:val="superscript"/>
          <w:lang w:val="en-IN"/>
        </w:rPr>
        <w:t>]</w:t>
      </w:r>
      <w:r w:rsidRPr="00DD0839">
        <w:rPr>
          <w:b/>
          <w:bCs/>
        </w:rPr>
        <w:t>Chirag H. Patel</w:t>
      </w:r>
      <w:r w:rsidRPr="00DD0839">
        <w:rPr>
          <w:b/>
          <w:bCs/>
        </w:rPr>
        <w:t>,</w:t>
      </w:r>
      <w:r w:rsidRPr="00DD0839">
        <w:rPr>
          <w:b/>
          <w:bCs/>
          <w:vertAlign w:val="superscript"/>
        </w:rPr>
        <w:t>4</w:t>
      </w:r>
      <w:r w:rsidR="00DD0839" w:rsidRPr="00DD0839">
        <w:rPr>
          <w:b/>
          <w:bCs/>
          <w:vertAlign w:val="superscript"/>
        </w:rPr>
        <w:t>[0009-0009-5795-1441]</w:t>
      </w:r>
      <w:r w:rsidRPr="00DD0839">
        <w:rPr>
          <w:b/>
          <w:bCs/>
        </w:rPr>
        <w:t>Patel Palak Dipakbhai</w:t>
      </w:r>
      <w:r w:rsidRPr="00DD0839">
        <w:rPr>
          <w:b/>
          <w:bCs/>
        </w:rPr>
        <w:t xml:space="preserve">, </w:t>
      </w:r>
      <w:r w:rsidRPr="00DD0839">
        <w:rPr>
          <w:b/>
          <w:bCs/>
          <w:vertAlign w:val="superscript"/>
        </w:rPr>
        <w:t>5</w:t>
      </w:r>
      <w:r w:rsidR="00DD0839" w:rsidRPr="00DD0839">
        <w:rPr>
          <w:b/>
          <w:bCs/>
          <w:spacing w:val="-6"/>
          <w:vertAlign w:val="superscript"/>
        </w:rPr>
        <w:t>[</w:t>
      </w:r>
      <w:r w:rsidR="00DD0839" w:rsidRPr="00DD0839">
        <w:rPr>
          <w:b/>
          <w:bCs/>
          <w:spacing w:val="-6"/>
          <w:vertAlign w:val="superscript"/>
          <w:lang w:val="en-IN"/>
        </w:rPr>
        <w:t>0009-0007-1816-714X]</w:t>
      </w:r>
      <w:r w:rsidRPr="00DD0839">
        <w:rPr>
          <w:b/>
          <w:bCs/>
          <w:lang w:val="en-IN"/>
        </w:rPr>
        <w:t>Jay I.</w:t>
      </w:r>
      <w:r w:rsidRPr="00DD0839">
        <w:rPr>
          <w:b/>
          <w:bCs/>
        </w:rPr>
        <w:t xml:space="preserve"> Patel</w:t>
      </w:r>
      <w:r w:rsidRPr="00DD0839">
        <w:rPr>
          <w:b/>
          <w:bCs/>
        </w:rPr>
        <w:t xml:space="preserve">, </w:t>
      </w:r>
      <w:r w:rsidRPr="00DD0839">
        <w:rPr>
          <w:b/>
          <w:bCs/>
          <w:vertAlign w:val="superscript"/>
        </w:rPr>
        <w:t>6</w:t>
      </w:r>
      <w:r w:rsidRPr="00DD0839">
        <w:rPr>
          <w:b/>
          <w:bCs/>
          <w:lang w:val="en-IN"/>
        </w:rPr>
        <w:t>Vivek Dave</w:t>
      </w:r>
    </w:p>
    <w:p w14:paraId="6E51598A" w14:textId="745B7122" w:rsidR="00FC4A4F" w:rsidRPr="008E01BE" w:rsidRDefault="00FC4A4F" w:rsidP="0008464E">
      <w:pPr>
        <w:spacing w:line="312" w:lineRule="auto"/>
        <w:ind w:right="250" w:hanging="1"/>
        <w:rPr>
          <w:szCs w:val="20"/>
        </w:rPr>
      </w:pPr>
      <w:r>
        <w:rPr>
          <w:szCs w:val="20"/>
          <w:vertAlign w:val="superscript"/>
        </w:rPr>
        <w:t>1,2,3,4</w:t>
      </w:r>
      <w:r>
        <w:rPr>
          <w:szCs w:val="20"/>
          <w:vertAlign w:val="superscript"/>
        </w:rPr>
        <w:t>,5,6</w:t>
      </w:r>
      <w:r>
        <w:rPr>
          <w:szCs w:val="20"/>
        </w:rPr>
        <w:t>P</w:t>
      </w:r>
      <w:r w:rsidRPr="008E01BE">
        <w:rPr>
          <w:szCs w:val="20"/>
        </w:rPr>
        <w:t>arul</w:t>
      </w:r>
      <w:r w:rsidRPr="008E01BE">
        <w:rPr>
          <w:spacing w:val="-12"/>
          <w:szCs w:val="20"/>
        </w:rPr>
        <w:t xml:space="preserve"> </w:t>
      </w:r>
      <w:r w:rsidRPr="008E01BE">
        <w:rPr>
          <w:szCs w:val="20"/>
        </w:rPr>
        <w:t>Institute</w:t>
      </w:r>
      <w:r w:rsidRPr="008E01BE">
        <w:rPr>
          <w:spacing w:val="-12"/>
          <w:szCs w:val="20"/>
        </w:rPr>
        <w:t xml:space="preserve"> </w:t>
      </w:r>
      <w:r w:rsidRPr="008E01BE">
        <w:rPr>
          <w:szCs w:val="20"/>
        </w:rPr>
        <w:t>of</w:t>
      </w:r>
      <w:r w:rsidRPr="008E01BE">
        <w:rPr>
          <w:spacing w:val="-11"/>
          <w:szCs w:val="20"/>
        </w:rPr>
        <w:t xml:space="preserve"> </w:t>
      </w:r>
      <w:r w:rsidRPr="008E01BE">
        <w:rPr>
          <w:szCs w:val="20"/>
        </w:rPr>
        <w:t>Engineering</w:t>
      </w:r>
      <w:r w:rsidRPr="008E01BE">
        <w:rPr>
          <w:spacing w:val="-11"/>
          <w:szCs w:val="20"/>
        </w:rPr>
        <w:t xml:space="preserve"> </w:t>
      </w:r>
      <w:r w:rsidRPr="008E01BE">
        <w:rPr>
          <w:szCs w:val="20"/>
        </w:rPr>
        <w:t>and</w:t>
      </w:r>
      <w:r w:rsidRPr="008E01BE">
        <w:rPr>
          <w:spacing w:val="-15"/>
          <w:szCs w:val="20"/>
        </w:rPr>
        <w:t xml:space="preserve"> </w:t>
      </w:r>
      <w:r w:rsidRPr="008E01BE">
        <w:rPr>
          <w:szCs w:val="20"/>
        </w:rPr>
        <w:t>Technology, MCA, Parul University, Vadodara, Gujarat, India</w:t>
      </w:r>
    </w:p>
    <w:p w14:paraId="37FF2C02" w14:textId="37840F9A" w:rsidR="00FC4A4F" w:rsidRDefault="00FC4A4F" w:rsidP="0008464E">
      <w:pPr>
        <w:pStyle w:val="Heading1"/>
      </w:pPr>
    </w:p>
    <w:p w14:paraId="54BE8400" w14:textId="02E7BF49" w:rsidR="00D26D16" w:rsidRDefault="00000000" w:rsidP="0008464E">
      <w:pPr>
        <w:spacing w:line="254" w:lineRule="auto"/>
        <w:jc w:val="center"/>
        <w:rPr>
          <w:spacing w:val="-2"/>
        </w:rPr>
      </w:pPr>
      <w:r>
        <w:t>Email:</w:t>
      </w:r>
      <w:r>
        <w:rPr>
          <w:spacing w:val="-6"/>
        </w:rPr>
        <w:t xml:space="preserve"> </w:t>
      </w:r>
      <w:hyperlink r:id="rId7" w:history="1">
        <w:r w:rsidR="00DD0839" w:rsidRPr="005444B2">
          <w:rPr>
            <w:rStyle w:val="Hyperlink"/>
            <w:spacing w:val="-6"/>
          </w:rPr>
          <w:t>aadityaraj201102@gmail.com</w:t>
        </w:r>
      </w:hyperlink>
      <w:r w:rsidR="00DD0839">
        <w:rPr>
          <w:spacing w:val="-2"/>
        </w:rPr>
        <w:t xml:space="preserve">, </w:t>
      </w:r>
      <w:hyperlink r:id="rId8" w:history="1">
        <w:r w:rsidR="00DD0839" w:rsidRPr="005444B2">
          <w:rPr>
            <w:rStyle w:val="Hyperlink"/>
          </w:rPr>
          <w:t>pshlok@gmail.com</w:t>
        </w:r>
      </w:hyperlink>
      <w:r w:rsidR="00DD0839">
        <w:t xml:space="preserve"> </w:t>
      </w:r>
      <w:r w:rsidR="00DD0839">
        <w:rPr>
          <w:spacing w:val="-2"/>
        </w:rPr>
        <w:t xml:space="preserve">, </w:t>
      </w:r>
      <w:hyperlink r:id="rId9" w:history="1">
        <w:r w:rsidR="00DD0839" w:rsidRPr="005444B2">
          <w:rPr>
            <w:rStyle w:val="Hyperlink"/>
          </w:rPr>
          <w:t>chiraghpatel03@gmail.com</w:t>
        </w:r>
      </w:hyperlink>
      <w:r w:rsidR="00DD0839">
        <w:t xml:space="preserve">, </w:t>
      </w:r>
      <w:hyperlink r:id="rId10" w:history="1">
        <w:r w:rsidR="00DD0839">
          <w:rPr>
            <w:rStyle w:val="Hyperlink"/>
          </w:rPr>
          <w:t>patelpalak0408@gmail.com</w:t>
        </w:r>
      </w:hyperlink>
      <w:r w:rsidR="00DD0839">
        <w:t xml:space="preserve">, </w:t>
      </w:r>
      <w:hyperlink r:id="rId11" w:history="1">
        <w:r w:rsidR="00DD0839" w:rsidRPr="005444B2">
          <w:rPr>
            <w:rStyle w:val="Hyperlink"/>
          </w:rPr>
          <w:t>jay279872@gmail.co</w:t>
        </w:r>
        <w:r w:rsidR="00DD0839" w:rsidRPr="005444B2">
          <w:rPr>
            <w:rStyle w:val="Hyperlink"/>
          </w:rPr>
          <w:t>m</w:t>
        </w:r>
      </w:hyperlink>
      <w:r w:rsidR="00DD0839">
        <w:t xml:space="preserve">, </w:t>
      </w:r>
      <w:hyperlink r:id="rId12" w:history="1">
        <w:r w:rsidR="00DD0839" w:rsidRPr="005444B2">
          <w:rPr>
            <w:rStyle w:val="Hyperlink"/>
            <w:spacing w:val="-2"/>
          </w:rPr>
          <w:t>vivek.dave@paruluniversity.ac.in</w:t>
        </w:r>
      </w:hyperlink>
      <w:r w:rsidR="00DD0839">
        <w:rPr>
          <w:spacing w:val="-2"/>
        </w:rPr>
        <w:t xml:space="preserve"> </w:t>
      </w:r>
    </w:p>
    <w:p w14:paraId="575E45D3" w14:textId="77777777" w:rsidR="00737208" w:rsidRDefault="00737208" w:rsidP="00737208">
      <w:pPr>
        <w:spacing w:line="480" w:lineRule="auto"/>
        <w:jc w:val="center"/>
        <w:rPr>
          <w:spacing w:val="-2"/>
        </w:rPr>
      </w:pPr>
    </w:p>
    <w:p w14:paraId="428398D7" w14:textId="40C49BAE" w:rsidR="00DD0839" w:rsidRPr="00737208" w:rsidRDefault="00737208" w:rsidP="00737208">
      <w:pPr>
        <w:spacing w:line="480" w:lineRule="auto"/>
        <w:jc w:val="center"/>
        <w:rPr>
          <w:spacing w:val="-2"/>
        </w:rPr>
        <w:sectPr w:rsidR="00DD0839" w:rsidRPr="00737208" w:rsidSect="0008464E">
          <w:type w:val="continuous"/>
          <w:pgSz w:w="12240" w:h="15840" w:code="1"/>
          <w:pgMar w:top="1440" w:right="1440" w:bottom="1440" w:left="1440" w:header="720" w:footer="720" w:gutter="0"/>
          <w:cols w:space="720"/>
          <w:docGrid w:linePitch="299"/>
        </w:sectPr>
      </w:pPr>
      <w:r>
        <w:rPr>
          <w:spacing w:val="-2"/>
        </w:rPr>
        <w:t>@</w:t>
      </w:r>
      <w:r w:rsidR="00714094">
        <w:rPr>
          <w:spacing w:val="-2"/>
        </w:rPr>
        <w:t xml:space="preserve">Corresponding Author: </w:t>
      </w:r>
      <w:hyperlink r:id="rId13" w:history="1">
        <w:r w:rsidRPr="005444B2">
          <w:rPr>
            <w:rStyle w:val="Hyperlink"/>
            <w:spacing w:val="-6"/>
          </w:rPr>
          <w:t>aadityaraj201102@gmail.com</w:t>
        </w:r>
      </w:hyperlink>
    </w:p>
    <w:p w14:paraId="7FBFAF7B" w14:textId="77777777" w:rsidR="00D26D16" w:rsidRDefault="00D26D16" w:rsidP="0008464E">
      <w:pPr>
        <w:pStyle w:val="BodyText"/>
        <w:ind w:left="0"/>
        <w:jc w:val="left"/>
        <w:sectPr w:rsidR="00D26D16" w:rsidSect="0008464E">
          <w:type w:val="continuous"/>
          <w:pgSz w:w="12240" w:h="15840" w:code="1"/>
          <w:pgMar w:top="1440" w:right="1440" w:bottom="1440" w:left="1440" w:header="720" w:footer="720" w:gutter="0"/>
          <w:cols w:space="720"/>
          <w:docGrid w:linePitch="299"/>
        </w:sectPr>
      </w:pPr>
    </w:p>
    <w:p w14:paraId="77BBEC9A" w14:textId="77777777" w:rsidR="00D26D16" w:rsidRDefault="00000000" w:rsidP="0008464E">
      <w:pPr>
        <w:spacing w:before="123" w:line="230" w:lineRule="auto"/>
        <w:ind w:firstLine="199"/>
        <w:jc w:val="both"/>
        <w:rPr>
          <w:b/>
          <w:sz w:val="18"/>
        </w:rPr>
      </w:pPr>
      <w:r>
        <w:rPr>
          <w:b/>
          <w:i/>
          <w:sz w:val="18"/>
        </w:rPr>
        <w:t>Abstract</w:t>
      </w:r>
      <w:r>
        <w:rPr>
          <w:b/>
          <w:sz w:val="18"/>
        </w:rPr>
        <w:t>—Artificial Intelligence (AI) is increasingly becoming</w:t>
      </w:r>
      <w:r>
        <w:rPr>
          <w:b/>
          <w:spacing w:val="40"/>
          <w:sz w:val="18"/>
        </w:rPr>
        <w:t xml:space="preserve"> </w:t>
      </w:r>
      <w:r>
        <w:rPr>
          <w:b/>
          <w:sz w:val="18"/>
        </w:rPr>
        <w:t>a cornerstone of modern recruitment and talent acquisition strategies. Organizations today face a dual challenge: the need to hire the best candidates quickly while also ensuring fairness and inclusivity. Traditional recruitment methods, heavily dependent on human recruiters, are often slow, costly, and susceptible to bias. AI, with its capacity to analyze large datasets, recognize patterns,</w:t>
      </w:r>
      <w:r>
        <w:rPr>
          <w:b/>
          <w:spacing w:val="-8"/>
          <w:sz w:val="18"/>
        </w:rPr>
        <w:t xml:space="preserve"> </w:t>
      </w:r>
      <w:r>
        <w:rPr>
          <w:b/>
          <w:sz w:val="18"/>
        </w:rPr>
        <w:t>and</w:t>
      </w:r>
      <w:r>
        <w:rPr>
          <w:b/>
          <w:spacing w:val="-8"/>
          <w:sz w:val="18"/>
        </w:rPr>
        <w:t xml:space="preserve"> </w:t>
      </w:r>
      <w:r>
        <w:rPr>
          <w:b/>
          <w:sz w:val="18"/>
        </w:rPr>
        <w:t>automate</w:t>
      </w:r>
      <w:r>
        <w:rPr>
          <w:b/>
          <w:spacing w:val="-8"/>
          <w:sz w:val="18"/>
        </w:rPr>
        <w:t xml:space="preserve"> </w:t>
      </w:r>
      <w:r>
        <w:rPr>
          <w:b/>
          <w:sz w:val="18"/>
        </w:rPr>
        <w:t>repetitive</w:t>
      </w:r>
      <w:r>
        <w:rPr>
          <w:b/>
          <w:spacing w:val="-8"/>
          <w:sz w:val="18"/>
        </w:rPr>
        <w:t xml:space="preserve"> </w:t>
      </w:r>
      <w:r>
        <w:rPr>
          <w:b/>
          <w:sz w:val="18"/>
        </w:rPr>
        <w:t>tasks,</w:t>
      </w:r>
      <w:r>
        <w:rPr>
          <w:b/>
          <w:spacing w:val="-8"/>
          <w:sz w:val="18"/>
        </w:rPr>
        <w:t xml:space="preserve"> </w:t>
      </w:r>
      <w:r>
        <w:rPr>
          <w:b/>
          <w:sz w:val="18"/>
        </w:rPr>
        <w:t>promises</w:t>
      </w:r>
      <w:r>
        <w:rPr>
          <w:b/>
          <w:spacing w:val="-8"/>
          <w:sz w:val="18"/>
        </w:rPr>
        <w:t xml:space="preserve"> </w:t>
      </w:r>
      <w:r>
        <w:rPr>
          <w:b/>
          <w:sz w:val="18"/>
        </w:rPr>
        <w:t>to</w:t>
      </w:r>
      <w:r>
        <w:rPr>
          <w:b/>
          <w:spacing w:val="-8"/>
          <w:sz w:val="18"/>
        </w:rPr>
        <w:t xml:space="preserve"> </w:t>
      </w:r>
      <w:r>
        <w:rPr>
          <w:b/>
          <w:sz w:val="18"/>
        </w:rPr>
        <w:t>address</w:t>
      </w:r>
      <w:r>
        <w:rPr>
          <w:b/>
          <w:spacing w:val="-8"/>
          <w:sz w:val="18"/>
        </w:rPr>
        <w:t xml:space="preserve"> </w:t>
      </w:r>
      <w:r>
        <w:rPr>
          <w:b/>
          <w:sz w:val="18"/>
        </w:rPr>
        <w:t>these shortcomings. Companies now deploy AI to process thousands of applications</w:t>
      </w:r>
      <w:r>
        <w:rPr>
          <w:b/>
          <w:spacing w:val="-12"/>
          <w:sz w:val="18"/>
        </w:rPr>
        <w:t xml:space="preserve"> </w:t>
      </w:r>
      <w:r>
        <w:rPr>
          <w:b/>
          <w:sz w:val="18"/>
        </w:rPr>
        <w:t>in</w:t>
      </w:r>
      <w:r>
        <w:rPr>
          <w:b/>
          <w:spacing w:val="-11"/>
          <w:sz w:val="18"/>
        </w:rPr>
        <w:t xml:space="preserve"> </w:t>
      </w:r>
      <w:r>
        <w:rPr>
          <w:b/>
          <w:sz w:val="18"/>
        </w:rPr>
        <w:t>seconds,</w:t>
      </w:r>
      <w:r>
        <w:rPr>
          <w:b/>
          <w:spacing w:val="-11"/>
          <w:sz w:val="18"/>
        </w:rPr>
        <w:t xml:space="preserve"> </w:t>
      </w:r>
      <w:r>
        <w:rPr>
          <w:b/>
          <w:sz w:val="18"/>
        </w:rPr>
        <w:t>maintain</w:t>
      </w:r>
      <w:r>
        <w:rPr>
          <w:b/>
          <w:spacing w:val="-11"/>
          <w:sz w:val="18"/>
        </w:rPr>
        <w:t xml:space="preserve"> </w:t>
      </w:r>
      <w:r>
        <w:rPr>
          <w:b/>
          <w:sz w:val="18"/>
        </w:rPr>
        <w:t>round-the-clock</w:t>
      </w:r>
      <w:r>
        <w:rPr>
          <w:b/>
          <w:spacing w:val="-12"/>
          <w:sz w:val="18"/>
        </w:rPr>
        <w:t xml:space="preserve"> </w:t>
      </w:r>
      <w:r>
        <w:rPr>
          <w:b/>
          <w:sz w:val="18"/>
        </w:rPr>
        <w:t>communication with applicants through chatbots, and use predictive models to forecast candidate performance and retention.</w:t>
      </w:r>
    </w:p>
    <w:p w14:paraId="7F70D7F0" w14:textId="77777777" w:rsidR="00D26D16" w:rsidRDefault="00000000" w:rsidP="0008464E">
      <w:pPr>
        <w:spacing w:before="5" w:line="230" w:lineRule="auto"/>
        <w:ind w:firstLine="199"/>
        <w:jc w:val="both"/>
        <w:rPr>
          <w:b/>
          <w:sz w:val="18"/>
        </w:rPr>
      </w:pPr>
      <w:r>
        <w:rPr>
          <w:b/>
          <w:sz w:val="18"/>
        </w:rPr>
        <w:t>The advantages are compelling. AI-driven tools accelerate hiring timelines, reduce administrative expenses, enhance can- didate engagement, and provide recruiters with data-driven insights that were previously inaccessible. At the same time,</w:t>
      </w:r>
      <w:r>
        <w:rPr>
          <w:b/>
          <w:spacing w:val="80"/>
          <w:sz w:val="18"/>
        </w:rPr>
        <w:t xml:space="preserve"> </w:t>
      </w:r>
      <w:r>
        <w:rPr>
          <w:b/>
          <w:sz w:val="18"/>
        </w:rPr>
        <w:t>these systems raise concerns about algorithmic bias, opacity in decision-making, and risks to candidate privacy. If unchecked, such challenges could undermine trust in recruitment processes and harm organizational diversity.</w:t>
      </w:r>
    </w:p>
    <w:p w14:paraId="2719061A" w14:textId="77777777" w:rsidR="00D26D16" w:rsidRDefault="00000000" w:rsidP="0008464E">
      <w:pPr>
        <w:spacing w:before="3" w:line="230" w:lineRule="auto"/>
        <w:ind w:firstLine="199"/>
        <w:jc w:val="both"/>
        <w:rPr>
          <w:b/>
          <w:sz w:val="18"/>
        </w:rPr>
      </w:pPr>
      <w:r>
        <w:rPr>
          <w:b/>
          <w:sz w:val="18"/>
        </w:rPr>
        <w:t>This paper offers a comprehensive exploration of AI in hiring. It provides a historical overview of recruitment technology, ana- lyzes the technical foundations of AI applications, and evaluates benefits and limitations through academic research and industry case studies. Examples from Unilever, IBM, Amazon, and Hilton Hotels highlight both the success stories and cautionary lessons</w:t>
      </w:r>
      <w:r>
        <w:rPr>
          <w:b/>
          <w:spacing w:val="40"/>
          <w:sz w:val="18"/>
        </w:rPr>
        <w:t xml:space="preserve"> </w:t>
      </w:r>
      <w:r>
        <w:rPr>
          <w:b/>
          <w:sz w:val="18"/>
        </w:rPr>
        <w:t>of AI adoption. In addition, the study examines evolving legal frameworks such as the EU AI Act, GDPR, and recent U.S. legislation.</w:t>
      </w:r>
      <w:r>
        <w:rPr>
          <w:b/>
          <w:spacing w:val="40"/>
          <w:sz w:val="18"/>
        </w:rPr>
        <w:t xml:space="preserve"> </w:t>
      </w:r>
      <w:r>
        <w:rPr>
          <w:b/>
          <w:sz w:val="18"/>
        </w:rPr>
        <w:t>The</w:t>
      </w:r>
      <w:r>
        <w:rPr>
          <w:b/>
          <w:spacing w:val="40"/>
          <w:sz w:val="18"/>
        </w:rPr>
        <w:t xml:space="preserve"> </w:t>
      </w:r>
      <w:r>
        <w:rPr>
          <w:b/>
          <w:sz w:val="18"/>
        </w:rPr>
        <w:t>discussion</w:t>
      </w:r>
      <w:r>
        <w:rPr>
          <w:b/>
          <w:spacing w:val="40"/>
          <w:sz w:val="18"/>
        </w:rPr>
        <w:t xml:space="preserve"> </w:t>
      </w:r>
      <w:r>
        <w:rPr>
          <w:b/>
          <w:sz w:val="18"/>
        </w:rPr>
        <w:t>underscores</w:t>
      </w:r>
      <w:r>
        <w:rPr>
          <w:b/>
          <w:spacing w:val="40"/>
          <w:sz w:val="18"/>
        </w:rPr>
        <w:t xml:space="preserve"> </w:t>
      </w:r>
      <w:r>
        <w:rPr>
          <w:b/>
          <w:sz w:val="18"/>
        </w:rPr>
        <w:t>that</w:t>
      </w:r>
      <w:r>
        <w:rPr>
          <w:b/>
          <w:spacing w:val="40"/>
          <w:sz w:val="18"/>
        </w:rPr>
        <w:t xml:space="preserve"> </w:t>
      </w:r>
      <w:r>
        <w:rPr>
          <w:b/>
          <w:sz w:val="18"/>
        </w:rPr>
        <w:t>AI</w:t>
      </w:r>
      <w:r>
        <w:rPr>
          <w:b/>
          <w:spacing w:val="40"/>
          <w:sz w:val="18"/>
        </w:rPr>
        <w:t xml:space="preserve"> </w:t>
      </w:r>
      <w:r>
        <w:rPr>
          <w:b/>
          <w:sz w:val="18"/>
        </w:rPr>
        <w:t>should</w:t>
      </w:r>
      <w:r>
        <w:rPr>
          <w:b/>
          <w:spacing w:val="40"/>
          <w:sz w:val="18"/>
        </w:rPr>
        <w:t xml:space="preserve"> </w:t>
      </w:r>
      <w:r>
        <w:rPr>
          <w:b/>
          <w:sz w:val="18"/>
        </w:rPr>
        <w:t>serve</w:t>
      </w:r>
      <w:r>
        <w:rPr>
          <w:b/>
          <w:spacing w:val="40"/>
          <w:sz w:val="18"/>
        </w:rPr>
        <w:t xml:space="preserve"> </w:t>
      </w:r>
      <w:r>
        <w:rPr>
          <w:b/>
          <w:sz w:val="18"/>
        </w:rPr>
        <w:t>as an assistive tool rather than a replacement for human</w:t>
      </w:r>
      <w:r>
        <w:rPr>
          <w:b/>
          <w:spacing w:val="40"/>
          <w:sz w:val="18"/>
        </w:rPr>
        <w:t xml:space="preserve"> </w:t>
      </w:r>
      <w:r>
        <w:rPr>
          <w:b/>
          <w:sz w:val="18"/>
        </w:rPr>
        <w:t>decision-making. The paper concludes with recommendations</w:t>
      </w:r>
      <w:r>
        <w:rPr>
          <w:b/>
          <w:spacing w:val="80"/>
          <w:sz w:val="18"/>
        </w:rPr>
        <w:t xml:space="preserve"> </w:t>
      </w:r>
      <w:r>
        <w:rPr>
          <w:b/>
          <w:sz w:val="18"/>
        </w:rPr>
        <w:t>for responsible adoption, focusing on fairness, transparency, and human oversight to ensure that recruitment becomes not only more efficient but also more ethical and inclusive.</w:t>
      </w:r>
    </w:p>
    <w:p w14:paraId="060BED4A" w14:textId="77777777" w:rsidR="00D26D16" w:rsidRDefault="00000000" w:rsidP="0008464E">
      <w:pPr>
        <w:spacing w:before="7" w:line="230" w:lineRule="auto"/>
        <w:ind w:firstLine="199"/>
        <w:jc w:val="both"/>
        <w:rPr>
          <w:b/>
          <w:sz w:val="18"/>
        </w:rPr>
      </w:pPr>
      <w:r>
        <w:rPr>
          <w:b/>
          <w:i/>
          <w:sz w:val="18"/>
        </w:rPr>
        <w:t>Index</w:t>
      </w:r>
      <w:r>
        <w:rPr>
          <w:b/>
          <w:i/>
          <w:spacing w:val="-9"/>
          <w:sz w:val="18"/>
        </w:rPr>
        <w:t xml:space="preserve"> </w:t>
      </w:r>
      <w:r>
        <w:rPr>
          <w:b/>
          <w:i/>
          <w:sz w:val="18"/>
        </w:rPr>
        <w:t>Terms</w:t>
      </w:r>
      <w:r>
        <w:rPr>
          <w:b/>
          <w:sz w:val="18"/>
        </w:rPr>
        <w:t>—Artificial</w:t>
      </w:r>
      <w:r>
        <w:rPr>
          <w:b/>
          <w:spacing w:val="-9"/>
          <w:sz w:val="18"/>
        </w:rPr>
        <w:t xml:space="preserve"> </w:t>
      </w:r>
      <w:r>
        <w:rPr>
          <w:b/>
          <w:sz w:val="18"/>
        </w:rPr>
        <w:t>Intelligence,</w:t>
      </w:r>
      <w:r>
        <w:rPr>
          <w:b/>
          <w:spacing w:val="-9"/>
          <w:sz w:val="18"/>
        </w:rPr>
        <w:t xml:space="preserve"> </w:t>
      </w:r>
      <w:r>
        <w:rPr>
          <w:b/>
          <w:sz w:val="18"/>
        </w:rPr>
        <w:t>recruitment,</w:t>
      </w:r>
      <w:r>
        <w:rPr>
          <w:b/>
          <w:spacing w:val="-9"/>
          <w:sz w:val="18"/>
        </w:rPr>
        <w:t xml:space="preserve"> </w:t>
      </w:r>
      <w:r>
        <w:rPr>
          <w:b/>
          <w:sz w:val="18"/>
        </w:rPr>
        <w:t>talent</w:t>
      </w:r>
      <w:r>
        <w:rPr>
          <w:b/>
          <w:spacing w:val="-9"/>
          <w:sz w:val="18"/>
        </w:rPr>
        <w:t xml:space="preserve"> </w:t>
      </w:r>
      <w:r>
        <w:rPr>
          <w:b/>
          <w:sz w:val="18"/>
        </w:rPr>
        <w:t>acqui- sition,</w:t>
      </w:r>
      <w:r>
        <w:rPr>
          <w:b/>
          <w:spacing w:val="-8"/>
          <w:sz w:val="18"/>
        </w:rPr>
        <w:t xml:space="preserve"> </w:t>
      </w:r>
      <w:r>
        <w:rPr>
          <w:b/>
          <w:sz w:val="18"/>
        </w:rPr>
        <w:t>algorithmic</w:t>
      </w:r>
      <w:r>
        <w:rPr>
          <w:b/>
          <w:spacing w:val="-8"/>
          <w:sz w:val="18"/>
        </w:rPr>
        <w:t xml:space="preserve"> </w:t>
      </w:r>
      <w:r>
        <w:rPr>
          <w:b/>
          <w:sz w:val="18"/>
        </w:rPr>
        <w:t>bias,</w:t>
      </w:r>
      <w:r>
        <w:rPr>
          <w:b/>
          <w:spacing w:val="-8"/>
          <w:sz w:val="18"/>
        </w:rPr>
        <w:t xml:space="preserve"> </w:t>
      </w:r>
      <w:r>
        <w:rPr>
          <w:b/>
          <w:sz w:val="18"/>
        </w:rPr>
        <w:t>HR</w:t>
      </w:r>
      <w:r>
        <w:rPr>
          <w:b/>
          <w:spacing w:val="-8"/>
          <w:sz w:val="18"/>
        </w:rPr>
        <w:t xml:space="preserve"> </w:t>
      </w:r>
      <w:r>
        <w:rPr>
          <w:b/>
          <w:sz w:val="18"/>
        </w:rPr>
        <w:t>technology,</w:t>
      </w:r>
      <w:r>
        <w:rPr>
          <w:b/>
          <w:spacing w:val="-8"/>
          <w:sz w:val="18"/>
        </w:rPr>
        <w:t xml:space="preserve"> </w:t>
      </w:r>
      <w:r>
        <w:rPr>
          <w:b/>
          <w:sz w:val="18"/>
        </w:rPr>
        <w:t>hiring</w:t>
      </w:r>
      <w:r>
        <w:rPr>
          <w:b/>
          <w:spacing w:val="-8"/>
          <w:sz w:val="18"/>
        </w:rPr>
        <w:t xml:space="preserve"> </w:t>
      </w:r>
      <w:r>
        <w:rPr>
          <w:b/>
          <w:sz w:val="18"/>
        </w:rPr>
        <w:t>fairness,</w:t>
      </w:r>
      <w:r>
        <w:rPr>
          <w:b/>
          <w:spacing w:val="-8"/>
          <w:sz w:val="18"/>
        </w:rPr>
        <w:t xml:space="preserve"> </w:t>
      </w:r>
      <w:r>
        <w:rPr>
          <w:b/>
          <w:sz w:val="18"/>
        </w:rPr>
        <w:t xml:space="preserve">candidate </w:t>
      </w:r>
      <w:r>
        <w:rPr>
          <w:b/>
          <w:spacing w:val="-2"/>
          <w:sz w:val="18"/>
        </w:rPr>
        <w:t>experience.</w:t>
      </w:r>
    </w:p>
    <w:p w14:paraId="129ADB32" w14:textId="77777777" w:rsidR="00D26D16" w:rsidRDefault="00000000" w:rsidP="0008464E">
      <w:pPr>
        <w:pStyle w:val="ListParagraph"/>
        <w:numPr>
          <w:ilvl w:val="0"/>
          <w:numId w:val="1"/>
        </w:numPr>
        <w:tabs>
          <w:tab w:val="left" w:pos="2206"/>
        </w:tabs>
        <w:spacing w:before="197"/>
        <w:ind w:left="0" w:hanging="214"/>
        <w:jc w:val="both"/>
        <w:rPr>
          <w:sz w:val="20"/>
        </w:rPr>
      </w:pPr>
      <w:r>
        <w:rPr>
          <w:smallCaps/>
          <w:spacing w:val="-2"/>
          <w:sz w:val="20"/>
        </w:rPr>
        <w:t>Introduction</w:t>
      </w:r>
    </w:p>
    <w:p w14:paraId="59D7C030" w14:textId="77777777" w:rsidR="00D26D16" w:rsidRDefault="00000000" w:rsidP="0008464E">
      <w:pPr>
        <w:pStyle w:val="BodyText"/>
        <w:spacing w:before="71" w:line="249" w:lineRule="auto"/>
        <w:ind w:left="0"/>
      </w:pPr>
      <w:r>
        <w:t>Hiring new employees has always been one of the most critical responsibilities of an organization. The workforce directly influences productivity, innovation, and competitive advantage, which makes the recruitment process strategically important. Yet, hiring is often time-consuming and resource- heavy. Large corporations regularly face thousands of appli- cations</w:t>
      </w:r>
      <w:r>
        <w:rPr>
          <w:spacing w:val="1"/>
        </w:rPr>
        <w:t xml:space="preserve"> </w:t>
      </w:r>
      <w:r>
        <w:t>for</w:t>
      </w:r>
      <w:r>
        <w:rPr>
          <w:spacing w:val="1"/>
        </w:rPr>
        <w:t xml:space="preserve"> </w:t>
      </w:r>
      <w:r>
        <w:t>a</w:t>
      </w:r>
      <w:r>
        <w:rPr>
          <w:spacing w:val="1"/>
        </w:rPr>
        <w:t xml:space="preserve"> </w:t>
      </w:r>
      <w:r>
        <w:t>single</w:t>
      </w:r>
      <w:r>
        <w:rPr>
          <w:spacing w:val="2"/>
        </w:rPr>
        <w:t xml:space="preserve"> </w:t>
      </w:r>
      <w:r>
        <w:t>vacancy,</w:t>
      </w:r>
      <w:r>
        <w:rPr>
          <w:spacing w:val="1"/>
        </w:rPr>
        <w:t xml:space="preserve"> </w:t>
      </w:r>
      <w:r>
        <w:t>which</w:t>
      </w:r>
      <w:r>
        <w:rPr>
          <w:spacing w:val="1"/>
        </w:rPr>
        <w:t xml:space="preserve"> </w:t>
      </w:r>
      <w:r>
        <w:t>overwhelms</w:t>
      </w:r>
      <w:r>
        <w:rPr>
          <w:spacing w:val="1"/>
        </w:rPr>
        <w:t xml:space="preserve"> </w:t>
      </w:r>
      <w:r>
        <w:t>recruiters</w:t>
      </w:r>
      <w:r>
        <w:rPr>
          <w:spacing w:val="2"/>
        </w:rPr>
        <w:t xml:space="preserve"> </w:t>
      </w:r>
      <w:r>
        <w:rPr>
          <w:spacing w:val="-5"/>
        </w:rPr>
        <w:t>and</w:t>
      </w:r>
    </w:p>
    <w:p w14:paraId="44F4E607" w14:textId="77777777" w:rsidR="00D26D16" w:rsidRDefault="00000000" w:rsidP="0008464E">
      <w:pPr>
        <w:pStyle w:val="BodyText"/>
        <w:spacing w:before="98" w:line="249" w:lineRule="auto"/>
        <w:ind w:left="0" w:right="257" w:firstLine="0"/>
      </w:pPr>
      <w:r>
        <w:br w:type="column"/>
      </w:r>
      <w:r>
        <w:lastRenderedPageBreak/>
        <w:t>leads</w:t>
      </w:r>
      <w:r>
        <w:rPr>
          <w:spacing w:val="-13"/>
        </w:rPr>
        <w:t xml:space="preserve"> </w:t>
      </w:r>
      <w:r>
        <w:t>to</w:t>
      </w:r>
      <w:r>
        <w:rPr>
          <w:spacing w:val="-12"/>
        </w:rPr>
        <w:t xml:space="preserve"> </w:t>
      </w:r>
      <w:r>
        <w:t>inconsistencies.</w:t>
      </w:r>
      <w:r>
        <w:rPr>
          <w:spacing w:val="-13"/>
        </w:rPr>
        <w:t xml:space="preserve"> </w:t>
      </w:r>
      <w:r>
        <w:t>Traditional</w:t>
      </w:r>
      <w:r>
        <w:rPr>
          <w:spacing w:val="-12"/>
        </w:rPr>
        <w:t xml:space="preserve"> </w:t>
      </w:r>
      <w:r>
        <w:t>methods,</w:t>
      </w:r>
      <w:r>
        <w:rPr>
          <w:spacing w:val="-13"/>
        </w:rPr>
        <w:t xml:space="preserve"> </w:t>
      </w:r>
      <w:r>
        <w:t>such</w:t>
      </w:r>
      <w:r>
        <w:rPr>
          <w:spacing w:val="-12"/>
        </w:rPr>
        <w:t xml:space="preserve"> </w:t>
      </w:r>
      <w:r>
        <w:t>as</w:t>
      </w:r>
      <w:r>
        <w:rPr>
          <w:spacing w:val="-13"/>
        </w:rPr>
        <w:t xml:space="preserve"> </w:t>
      </w:r>
      <w:r>
        <w:t>manually reviewing</w:t>
      </w:r>
      <w:r>
        <w:rPr>
          <w:spacing w:val="-9"/>
        </w:rPr>
        <w:t xml:space="preserve"> </w:t>
      </w:r>
      <w:r>
        <w:t>resumes</w:t>
      </w:r>
      <w:r>
        <w:rPr>
          <w:spacing w:val="-9"/>
        </w:rPr>
        <w:t xml:space="preserve"> </w:t>
      </w:r>
      <w:r>
        <w:t>or</w:t>
      </w:r>
      <w:r>
        <w:rPr>
          <w:spacing w:val="-9"/>
        </w:rPr>
        <w:t xml:space="preserve"> </w:t>
      </w:r>
      <w:r>
        <w:t>relying</w:t>
      </w:r>
      <w:r>
        <w:rPr>
          <w:spacing w:val="-9"/>
        </w:rPr>
        <w:t xml:space="preserve"> </w:t>
      </w:r>
      <w:r>
        <w:t>on</w:t>
      </w:r>
      <w:r>
        <w:rPr>
          <w:spacing w:val="-9"/>
        </w:rPr>
        <w:t xml:space="preserve"> </w:t>
      </w:r>
      <w:r>
        <w:t>referrals,</w:t>
      </w:r>
      <w:r>
        <w:rPr>
          <w:spacing w:val="-9"/>
        </w:rPr>
        <w:t xml:space="preserve"> </w:t>
      </w:r>
      <w:r>
        <w:t>are</w:t>
      </w:r>
      <w:r>
        <w:rPr>
          <w:spacing w:val="-9"/>
        </w:rPr>
        <w:t xml:space="preserve"> </w:t>
      </w:r>
      <w:r>
        <w:t>prone</w:t>
      </w:r>
      <w:r>
        <w:rPr>
          <w:spacing w:val="-9"/>
        </w:rPr>
        <w:t xml:space="preserve"> </w:t>
      </w:r>
      <w:r>
        <w:t>to</w:t>
      </w:r>
      <w:r>
        <w:rPr>
          <w:spacing w:val="-9"/>
        </w:rPr>
        <w:t xml:space="preserve"> </w:t>
      </w:r>
      <w:r>
        <w:t>bias</w:t>
      </w:r>
      <w:r>
        <w:rPr>
          <w:spacing w:val="-9"/>
        </w:rPr>
        <w:t xml:space="preserve"> </w:t>
      </w:r>
      <w:r>
        <w:t>and limit the diversity of applicants considered.</w:t>
      </w:r>
    </w:p>
    <w:p w14:paraId="0229664D" w14:textId="77777777" w:rsidR="00D26D16" w:rsidRDefault="00000000" w:rsidP="0008464E">
      <w:pPr>
        <w:pStyle w:val="BodyText"/>
        <w:spacing w:before="2" w:line="249" w:lineRule="auto"/>
        <w:ind w:left="0" w:right="257"/>
      </w:pPr>
      <w:r>
        <w:t>Over</w:t>
      </w:r>
      <w:r>
        <w:rPr>
          <w:spacing w:val="80"/>
        </w:rPr>
        <w:t xml:space="preserve"> </w:t>
      </w:r>
      <w:r>
        <w:t>the</w:t>
      </w:r>
      <w:r>
        <w:rPr>
          <w:spacing w:val="80"/>
        </w:rPr>
        <w:t xml:space="preserve"> </w:t>
      </w:r>
      <w:r>
        <w:t>past</w:t>
      </w:r>
      <w:r>
        <w:rPr>
          <w:spacing w:val="80"/>
        </w:rPr>
        <w:t xml:space="preserve"> </w:t>
      </w:r>
      <w:r>
        <w:t>decade,</w:t>
      </w:r>
      <w:r>
        <w:rPr>
          <w:spacing w:val="80"/>
        </w:rPr>
        <w:t xml:space="preserve"> </w:t>
      </w:r>
      <w:r>
        <w:t>Artificial</w:t>
      </w:r>
      <w:r>
        <w:rPr>
          <w:spacing w:val="80"/>
        </w:rPr>
        <w:t xml:space="preserve"> </w:t>
      </w:r>
      <w:r>
        <w:t>Intelligence</w:t>
      </w:r>
      <w:r>
        <w:rPr>
          <w:spacing w:val="80"/>
        </w:rPr>
        <w:t xml:space="preserve"> </w:t>
      </w:r>
      <w:r>
        <w:t>(AI)</w:t>
      </w:r>
      <w:r>
        <w:rPr>
          <w:spacing w:val="80"/>
        </w:rPr>
        <w:t xml:space="preserve"> </w:t>
      </w:r>
      <w:r>
        <w:t>has emerged as a transformative force in recruitment. AI-powered systems</w:t>
      </w:r>
      <w:r>
        <w:rPr>
          <w:spacing w:val="25"/>
        </w:rPr>
        <w:t xml:space="preserve"> </w:t>
      </w:r>
      <w:r>
        <w:t>are</w:t>
      </w:r>
      <w:r>
        <w:rPr>
          <w:spacing w:val="25"/>
        </w:rPr>
        <w:t xml:space="preserve"> </w:t>
      </w:r>
      <w:r>
        <w:t>capable</w:t>
      </w:r>
      <w:r>
        <w:rPr>
          <w:spacing w:val="25"/>
        </w:rPr>
        <w:t xml:space="preserve"> </w:t>
      </w:r>
      <w:r>
        <w:t>of</w:t>
      </w:r>
      <w:r>
        <w:rPr>
          <w:spacing w:val="25"/>
        </w:rPr>
        <w:t xml:space="preserve"> </w:t>
      </w:r>
      <w:r>
        <w:t>scanning</w:t>
      </w:r>
      <w:r>
        <w:rPr>
          <w:spacing w:val="25"/>
        </w:rPr>
        <w:t xml:space="preserve"> </w:t>
      </w:r>
      <w:r>
        <w:t>resumes</w:t>
      </w:r>
      <w:r>
        <w:rPr>
          <w:spacing w:val="25"/>
        </w:rPr>
        <w:t xml:space="preserve"> </w:t>
      </w:r>
      <w:r>
        <w:t>in</w:t>
      </w:r>
      <w:r>
        <w:rPr>
          <w:spacing w:val="25"/>
        </w:rPr>
        <w:t xml:space="preserve"> </w:t>
      </w:r>
      <w:r>
        <w:t>seconds,</w:t>
      </w:r>
      <w:r>
        <w:rPr>
          <w:spacing w:val="25"/>
        </w:rPr>
        <w:t xml:space="preserve"> </w:t>
      </w:r>
      <w:r>
        <w:t>identi- fying</w:t>
      </w:r>
      <w:r>
        <w:rPr>
          <w:spacing w:val="21"/>
        </w:rPr>
        <w:t xml:space="preserve"> </w:t>
      </w:r>
      <w:r>
        <w:t>patterns</w:t>
      </w:r>
      <w:r>
        <w:rPr>
          <w:spacing w:val="21"/>
        </w:rPr>
        <w:t xml:space="preserve"> </w:t>
      </w:r>
      <w:r>
        <w:t>in</w:t>
      </w:r>
      <w:r>
        <w:rPr>
          <w:spacing w:val="21"/>
        </w:rPr>
        <w:t xml:space="preserve"> </w:t>
      </w:r>
      <w:r>
        <w:t>candidate</w:t>
      </w:r>
      <w:r>
        <w:rPr>
          <w:spacing w:val="21"/>
        </w:rPr>
        <w:t xml:space="preserve"> </w:t>
      </w:r>
      <w:r>
        <w:t>data,</w:t>
      </w:r>
      <w:r>
        <w:rPr>
          <w:spacing w:val="21"/>
        </w:rPr>
        <w:t xml:space="preserve"> </w:t>
      </w:r>
      <w:r>
        <w:t>and</w:t>
      </w:r>
      <w:r>
        <w:rPr>
          <w:spacing w:val="21"/>
        </w:rPr>
        <w:t xml:space="preserve"> </w:t>
      </w:r>
      <w:r>
        <w:t>predicting</w:t>
      </w:r>
      <w:r>
        <w:rPr>
          <w:spacing w:val="21"/>
        </w:rPr>
        <w:t xml:space="preserve"> </w:t>
      </w:r>
      <w:r>
        <w:t>who</w:t>
      </w:r>
      <w:r>
        <w:rPr>
          <w:spacing w:val="21"/>
        </w:rPr>
        <w:t xml:space="preserve"> </w:t>
      </w:r>
      <w:r>
        <w:t>may</w:t>
      </w:r>
      <w:r>
        <w:rPr>
          <w:spacing w:val="21"/>
        </w:rPr>
        <w:t xml:space="preserve"> </w:t>
      </w:r>
      <w:r>
        <w:t>be the</w:t>
      </w:r>
      <w:r>
        <w:rPr>
          <w:spacing w:val="27"/>
        </w:rPr>
        <w:t xml:space="preserve"> </w:t>
      </w:r>
      <w:r>
        <w:t>best</w:t>
      </w:r>
      <w:r>
        <w:rPr>
          <w:spacing w:val="27"/>
        </w:rPr>
        <w:t xml:space="preserve"> </w:t>
      </w:r>
      <w:r>
        <w:t>fit</w:t>
      </w:r>
      <w:r>
        <w:rPr>
          <w:spacing w:val="27"/>
        </w:rPr>
        <w:t xml:space="preserve"> </w:t>
      </w:r>
      <w:r>
        <w:t>for</w:t>
      </w:r>
      <w:r>
        <w:rPr>
          <w:spacing w:val="27"/>
        </w:rPr>
        <w:t xml:space="preserve"> </w:t>
      </w:r>
      <w:r>
        <w:t>a</w:t>
      </w:r>
      <w:r>
        <w:rPr>
          <w:spacing w:val="27"/>
        </w:rPr>
        <w:t xml:space="preserve"> </w:t>
      </w:r>
      <w:r>
        <w:t>role.</w:t>
      </w:r>
      <w:r>
        <w:rPr>
          <w:spacing w:val="27"/>
        </w:rPr>
        <w:t xml:space="preserve"> </w:t>
      </w:r>
      <w:r>
        <w:t>Conversational</w:t>
      </w:r>
      <w:r>
        <w:rPr>
          <w:spacing w:val="27"/>
        </w:rPr>
        <w:t xml:space="preserve"> </w:t>
      </w:r>
      <w:r>
        <w:t>chatbots</w:t>
      </w:r>
      <w:r>
        <w:rPr>
          <w:spacing w:val="27"/>
        </w:rPr>
        <w:t xml:space="preserve"> </w:t>
      </w:r>
      <w:r>
        <w:t>provide</w:t>
      </w:r>
      <w:r>
        <w:rPr>
          <w:spacing w:val="27"/>
        </w:rPr>
        <w:t xml:space="preserve"> </w:t>
      </w:r>
      <w:r>
        <w:t>real- time assistance, guiding applicants through the hiring process and answering queries at any time of the day. Video interview analysis</w:t>
      </w:r>
      <w:r>
        <w:rPr>
          <w:spacing w:val="-7"/>
        </w:rPr>
        <w:t xml:space="preserve"> </w:t>
      </w:r>
      <w:r>
        <w:t>adds</w:t>
      </w:r>
      <w:r>
        <w:rPr>
          <w:spacing w:val="-7"/>
        </w:rPr>
        <w:t xml:space="preserve"> </w:t>
      </w:r>
      <w:r>
        <w:t>another</w:t>
      </w:r>
      <w:r>
        <w:rPr>
          <w:spacing w:val="-7"/>
        </w:rPr>
        <w:t xml:space="preserve"> </w:t>
      </w:r>
      <w:r>
        <w:t>dimension</w:t>
      </w:r>
      <w:r>
        <w:rPr>
          <w:spacing w:val="-7"/>
        </w:rPr>
        <w:t xml:space="preserve"> </w:t>
      </w:r>
      <w:r>
        <w:t>by</w:t>
      </w:r>
      <w:r>
        <w:rPr>
          <w:spacing w:val="-7"/>
        </w:rPr>
        <w:t xml:space="preserve"> </w:t>
      </w:r>
      <w:r>
        <w:t>evaluating</w:t>
      </w:r>
      <w:r>
        <w:rPr>
          <w:spacing w:val="-7"/>
        </w:rPr>
        <w:t xml:space="preserve"> </w:t>
      </w:r>
      <w:r>
        <w:t>communication skills,</w:t>
      </w:r>
      <w:r>
        <w:rPr>
          <w:spacing w:val="40"/>
        </w:rPr>
        <w:t xml:space="preserve"> </w:t>
      </w:r>
      <w:r>
        <w:t>confidence</w:t>
      </w:r>
      <w:r>
        <w:rPr>
          <w:spacing w:val="40"/>
        </w:rPr>
        <w:t xml:space="preserve"> </w:t>
      </w:r>
      <w:r>
        <w:t>levels,</w:t>
      </w:r>
      <w:r>
        <w:rPr>
          <w:spacing w:val="40"/>
        </w:rPr>
        <w:t xml:space="preserve"> </w:t>
      </w:r>
      <w:r>
        <w:t>and</w:t>
      </w:r>
      <w:r>
        <w:rPr>
          <w:spacing w:val="40"/>
        </w:rPr>
        <w:t xml:space="preserve"> </w:t>
      </w:r>
      <w:r>
        <w:t>even</w:t>
      </w:r>
      <w:r>
        <w:rPr>
          <w:spacing w:val="40"/>
        </w:rPr>
        <w:t xml:space="preserve"> </w:t>
      </w:r>
      <w:r>
        <w:t>personality</w:t>
      </w:r>
      <w:r>
        <w:rPr>
          <w:spacing w:val="40"/>
        </w:rPr>
        <w:t xml:space="preserve"> </w:t>
      </w:r>
      <w:r>
        <w:t>traits</w:t>
      </w:r>
      <w:r>
        <w:rPr>
          <w:spacing w:val="40"/>
        </w:rPr>
        <w:t xml:space="preserve"> </w:t>
      </w:r>
      <w:r>
        <w:t>using natural language processing and computer vision techniques. The COVID-19 pandemic further accelerated this transfor- mation.</w:t>
      </w:r>
      <w:r>
        <w:rPr>
          <w:spacing w:val="24"/>
        </w:rPr>
        <w:t xml:space="preserve"> </w:t>
      </w:r>
      <w:r>
        <w:t>Organizations</w:t>
      </w:r>
      <w:r>
        <w:rPr>
          <w:spacing w:val="24"/>
        </w:rPr>
        <w:t xml:space="preserve"> </w:t>
      </w:r>
      <w:r>
        <w:t>that</w:t>
      </w:r>
      <w:r>
        <w:rPr>
          <w:spacing w:val="24"/>
        </w:rPr>
        <w:t xml:space="preserve"> </w:t>
      </w:r>
      <w:r>
        <w:t>relied</w:t>
      </w:r>
      <w:r>
        <w:rPr>
          <w:spacing w:val="24"/>
        </w:rPr>
        <w:t xml:space="preserve"> </w:t>
      </w:r>
      <w:r>
        <w:t>heavily</w:t>
      </w:r>
      <w:r>
        <w:rPr>
          <w:spacing w:val="24"/>
        </w:rPr>
        <w:t xml:space="preserve"> </w:t>
      </w:r>
      <w:r>
        <w:t>on</w:t>
      </w:r>
      <w:r>
        <w:rPr>
          <w:spacing w:val="24"/>
        </w:rPr>
        <w:t xml:space="preserve"> </w:t>
      </w:r>
      <w:r>
        <w:t>in-person</w:t>
      </w:r>
      <w:r>
        <w:rPr>
          <w:spacing w:val="24"/>
        </w:rPr>
        <w:t xml:space="preserve"> </w:t>
      </w:r>
      <w:r>
        <w:t>inter- views and physical assessments were forced to adopt digital- first</w:t>
      </w:r>
      <w:r>
        <w:rPr>
          <w:spacing w:val="40"/>
        </w:rPr>
        <w:t xml:space="preserve"> </w:t>
      </w:r>
      <w:r>
        <w:t>strategies.</w:t>
      </w:r>
      <w:r>
        <w:rPr>
          <w:spacing w:val="40"/>
        </w:rPr>
        <w:t xml:space="preserve"> </w:t>
      </w:r>
      <w:r>
        <w:t>Virtual</w:t>
      </w:r>
      <w:r>
        <w:rPr>
          <w:spacing w:val="40"/>
        </w:rPr>
        <w:t xml:space="preserve"> </w:t>
      </w:r>
      <w:r>
        <w:t>interviews,</w:t>
      </w:r>
      <w:r>
        <w:rPr>
          <w:spacing w:val="40"/>
        </w:rPr>
        <w:t xml:space="preserve"> </w:t>
      </w:r>
      <w:r>
        <w:t>remote</w:t>
      </w:r>
      <w:r>
        <w:rPr>
          <w:spacing w:val="40"/>
        </w:rPr>
        <w:t xml:space="preserve"> </w:t>
      </w:r>
      <w:r>
        <w:t>onboarding,</w:t>
      </w:r>
      <w:r>
        <w:rPr>
          <w:spacing w:val="40"/>
        </w:rPr>
        <w:t xml:space="preserve"> </w:t>
      </w:r>
      <w:r>
        <w:t>and AI-enabled</w:t>
      </w:r>
      <w:r>
        <w:rPr>
          <w:spacing w:val="23"/>
        </w:rPr>
        <w:t xml:space="preserve"> </w:t>
      </w:r>
      <w:r>
        <w:t>assessments</w:t>
      </w:r>
      <w:r>
        <w:rPr>
          <w:spacing w:val="23"/>
        </w:rPr>
        <w:t xml:space="preserve"> </w:t>
      </w:r>
      <w:r>
        <w:t>became</w:t>
      </w:r>
      <w:r>
        <w:rPr>
          <w:spacing w:val="23"/>
        </w:rPr>
        <w:t xml:space="preserve"> </w:t>
      </w:r>
      <w:r>
        <w:t>common,</w:t>
      </w:r>
      <w:r>
        <w:rPr>
          <w:spacing w:val="23"/>
        </w:rPr>
        <w:t xml:space="preserve"> </w:t>
      </w:r>
      <w:r>
        <w:t>demonstrating</w:t>
      </w:r>
      <w:r>
        <w:rPr>
          <w:spacing w:val="23"/>
        </w:rPr>
        <w:t xml:space="preserve"> </w:t>
      </w:r>
      <w:r>
        <w:t>the scalability and resilience of AI tools. This shift also brought</w:t>
      </w:r>
      <w:r>
        <w:rPr>
          <w:spacing w:val="80"/>
        </w:rPr>
        <w:t xml:space="preserve"> </w:t>
      </w:r>
      <w:r>
        <w:t>to light critical questions: Can AI make better hiring decisions than humans? Can algorithms remain free from the biases of the data they are trained on? What regulatory safeguards are needed to protect candidates’ rights and ensure transparency? The</w:t>
      </w:r>
      <w:r>
        <w:rPr>
          <w:spacing w:val="40"/>
        </w:rPr>
        <w:t xml:space="preserve"> </w:t>
      </w:r>
      <w:r>
        <w:t>purpose</w:t>
      </w:r>
      <w:r>
        <w:rPr>
          <w:spacing w:val="40"/>
        </w:rPr>
        <w:t xml:space="preserve"> </w:t>
      </w:r>
      <w:r>
        <w:t>of</w:t>
      </w:r>
      <w:r>
        <w:rPr>
          <w:spacing w:val="40"/>
        </w:rPr>
        <w:t xml:space="preserve"> </w:t>
      </w:r>
      <w:r>
        <w:t>this</w:t>
      </w:r>
      <w:r>
        <w:rPr>
          <w:spacing w:val="40"/>
        </w:rPr>
        <w:t xml:space="preserve"> </w:t>
      </w:r>
      <w:r>
        <w:t>paper</w:t>
      </w:r>
      <w:r>
        <w:rPr>
          <w:spacing w:val="40"/>
        </w:rPr>
        <w:t xml:space="preserve"> </w:t>
      </w:r>
      <w:r>
        <w:t>is</w:t>
      </w:r>
      <w:r>
        <w:rPr>
          <w:spacing w:val="40"/>
        </w:rPr>
        <w:t xml:space="preserve"> </w:t>
      </w:r>
      <w:r>
        <w:t>to</w:t>
      </w:r>
      <w:r>
        <w:rPr>
          <w:spacing w:val="40"/>
        </w:rPr>
        <w:t xml:space="preserve"> </w:t>
      </w:r>
      <w:r>
        <w:t>answer</w:t>
      </w:r>
      <w:r>
        <w:rPr>
          <w:spacing w:val="40"/>
        </w:rPr>
        <w:t xml:space="preserve"> </w:t>
      </w:r>
      <w:r>
        <w:t>these</w:t>
      </w:r>
      <w:r>
        <w:rPr>
          <w:spacing w:val="40"/>
        </w:rPr>
        <w:t xml:space="preserve"> </w:t>
      </w:r>
      <w:r>
        <w:t>questions</w:t>
      </w:r>
      <w:r>
        <w:rPr>
          <w:spacing w:val="40"/>
        </w:rPr>
        <w:t xml:space="preserve"> </w:t>
      </w:r>
      <w:r>
        <w:t>by presenting a balanced perspective. While AI offers significant opportunities</w:t>
      </w:r>
      <w:r>
        <w:rPr>
          <w:spacing w:val="29"/>
        </w:rPr>
        <w:t xml:space="preserve"> </w:t>
      </w:r>
      <w:r>
        <w:t>to</w:t>
      </w:r>
      <w:r>
        <w:rPr>
          <w:spacing w:val="29"/>
        </w:rPr>
        <w:t xml:space="preserve"> </w:t>
      </w:r>
      <w:r>
        <w:t>improve</w:t>
      </w:r>
      <w:r>
        <w:rPr>
          <w:spacing w:val="29"/>
        </w:rPr>
        <w:t xml:space="preserve"> </w:t>
      </w:r>
      <w:r>
        <w:t>speed,</w:t>
      </w:r>
      <w:r>
        <w:rPr>
          <w:spacing w:val="29"/>
        </w:rPr>
        <w:t xml:space="preserve"> </w:t>
      </w:r>
      <w:r>
        <w:t>cost,</w:t>
      </w:r>
      <w:r>
        <w:rPr>
          <w:spacing w:val="29"/>
        </w:rPr>
        <w:t xml:space="preserve"> </w:t>
      </w:r>
      <w:r>
        <w:t>and</w:t>
      </w:r>
      <w:r>
        <w:rPr>
          <w:spacing w:val="29"/>
        </w:rPr>
        <w:t xml:space="preserve"> </w:t>
      </w:r>
      <w:r>
        <w:t>quality</w:t>
      </w:r>
      <w:r>
        <w:rPr>
          <w:spacing w:val="29"/>
        </w:rPr>
        <w:t xml:space="preserve"> </w:t>
      </w:r>
      <w:r>
        <w:t>in</w:t>
      </w:r>
      <w:r>
        <w:rPr>
          <w:spacing w:val="29"/>
        </w:rPr>
        <w:t xml:space="preserve"> </w:t>
      </w:r>
      <w:r>
        <w:t>recruit- ment,</w:t>
      </w:r>
      <w:r>
        <w:rPr>
          <w:spacing w:val="38"/>
        </w:rPr>
        <w:t xml:space="preserve"> </w:t>
      </w:r>
      <w:r>
        <w:t>its</w:t>
      </w:r>
      <w:r>
        <w:rPr>
          <w:spacing w:val="38"/>
        </w:rPr>
        <w:t xml:space="preserve"> </w:t>
      </w:r>
      <w:r>
        <w:t>risks</w:t>
      </w:r>
      <w:r>
        <w:rPr>
          <w:spacing w:val="38"/>
        </w:rPr>
        <w:t xml:space="preserve"> </w:t>
      </w:r>
      <w:r>
        <w:t>must</w:t>
      </w:r>
      <w:r>
        <w:rPr>
          <w:spacing w:val="38"/>
        </w:rPr>
        <w:t xml:space="preserve"> </w:t>
      </w:r>
      <w:r>
        <w:t>be</w:t>
      </w:r>
      <w:r>
        <w:rPr>
          <w:spacing w:val="38"/>
        </w:rPr>
        <w:t xml:space="preserve"> </w:t>
      </w:r>
      <w:r>
        <w:t>managed</w:t>
      </w:r>
      <w:r>
        <w:rPr>
          <w:spacing w:val="38"/>
        </w:rPr>
        <w:t xml:space="preserve"> </w:t>
      </w:r>
      <w:r>
        <w:t>carefully.</w:t>
      </w:r>
      <w:r>
        <w:rPr>
          <w:spacing w:val="38"/>
        </w:rPr>
        <w:t xml:space="preserve"> </w:t>
      </w:r>
      <w:r>
        <w:t>The</w:t>
      </w:r>
      <w:r>
        <w:rPr>
          <w:spacing w:val="38"/>
        </w:rPr>
        <w:t xml:space="preserve"> </w:t>
      </w:r>
      <w:r>
        <w:t>subsequent sections</w:t>
      </w:r>
      <w:r>
        <w:rPr>
          <w:spacing w:val="40"/>
        </w:rPr>
        <w:t xml:space="preserve"> </w:t>
      </w:r>
      <w:r>
        <w:t>trace</w:t>
      </w:r>
      <w:r>
        <w:rPr>
          <w:spacing w:val="40"/>
        </w:rPr>
        <w:t xml:space="preserve"> </w:t>
      </w:r>
      <w:r>
        <w:t>the</w:t>
      </w:r>
      <w:r>
        <w:rPr>
          <w:spacing w:val="40"/>
        </w:rPr>
        <w:t xml:space="preserve"> </w:t>
      </w:r>
      <w:r>
        <w:t>historical</w:t>
      </w:r>
      <w:r>
        <w:rPr>
          <w:spacing w:val="40"/>
        </w:rPr>
        <w:t xml:space="preserve"> </w:t>
      </w:r>
      <w:r>
        <w:t>evolution</w:t>
      </w:r>
      <w:r>
        <w:rPr>
          <w:spacing w:val="40"/>
        </w:rPr>
        <w:t xml:space="preserve"> </w:t>
      </w:r>
      <w:r>
        <w:t>of</w:t>
      </w:r>
      <w:r>
        <w:rPr>
          <w:spacing w:val="40"/>
        </w:rPr>
        <w:t xml:space="preserve"> </w:t>
      </w:r>
      <w:r>
        <w:t>recruitment</w:t>
      </w:r>
      <w:r>
        <w:rPr>
          <w:spacing w:val="40"/>
        </w:rPr>
        <w:t xml:space="preserve"> </w:t>
      </w:r>
      <w:r>
        <w:t>tech- nology, review key literature, describe research methodology, and analyze applications, benefits, and challenges. The paper then</w:t>
      </w:r>
      <w:r>
        <w:rPr>
          <w:spacing w:val="40"/>
        </w:rPr>
        <w:t xml:space="preserve"> </w:t>
      </w:r>
      <w:r>
        <w:t>considers</w:t>
      </w:r>
      <w:r>
        <w:rPr>
          <w:spacing w:val="40"/>
        </w:rPr>
        <w:t xml:space="preserve"> </w:t>
      </w:r>
      <w:r>
        <w:t>real-world</w:t>
      </w:r>
      <w:r>
        <w:rPr>
          <w:spacing w:val="40"/>
        </w:rPr>
        <w:t xml:space="preserve"> </w:t>
      </w:r>
      <w:r>
        <w:t>case</w:t>
      </w:r>
      <w:r>
        <w:rPr>
          <w:spacing w:val="40"/>
        </w:rPr>
        <w:t xml:space="preserve"> </w:t>
      </w:r>
      <w:r>
        <w:t>studies</w:t>
      </w:r>
      <w:r>
        <w:rPr>
          <w:spacing w:val="40"/>
        </w:rPr>
        <w:t xml:space="preserve"> </w:t>
      </w:r>
      <w:r>
        <w:t>and</w:t>
      </w:r>
      <w:r>
        <w:rPr>
          <w:spacing w:val="40"/>
        </w:rPr>
        <w:t xml:space="preserve"> </w:t>
      </w:r>
      <w:r>
        <w:t>discusses</w:t>
      </w:r>
      <w:r>
        <w:rPr>
          <w:spacing w:val="40"/>
        </w:rPr>
        <w:t xml:space="preserve"> </w:t>
      </w:r>
      <w:r>
        <w:t>legal frameworks</w:t>
      </w:r>
      <w:r>
        <w:rPr>
          <w:spacing w:val="-6"/>
        </w:rPr>
        <w:t xml:space="preserve"> </w:t>
      </w:r>
      <w:r>
        <w:t>before</w:t>
      </w:r>
      <w:r>
        <w:rPr>
          <w:spacing w:val="-6"/>
        </w:rPr>
        <w:t xml:space="preserve"> </w:t>
      </w:r>
      <w:r>
        <w:t>proposing</w:t>
      </w:r>
      <w:r>
        <w:rPr>
          <w:spacing w:val="-5"/>
        </w:rPr>
        <w:t xml:space="preserve"> </w:t>
      </w:r>
      <w:r>
        <w:t>future</w:t>
      </w:r>
      <w:r>
        <w:rPr>
          <w:spacing w:val="-6"/>
        </w:rPr>
        <w:t xml:space="preserve"> </w:t>
      </w:r>
      <w:r>
        <w:t>directions</w:t>
      </w:r>
      <w:r>
        <w:rPr>
          <w:spacing w:val="-5"/>
        </w:rPr>
        <w:t xml:space="preserve"> </w:t>
      </w:r>
      <w:r>
        <w:t>and</w:t>
      </w:r>
      <w:r>
        <w:rPr>
          <w:spacing w:val="-6"/>
        </w:rPr>
        <w:t xml:space="preserve"> </w:t>
      </w:r>
      <w:r>
        <w:rPr>
          <w:spacing w:val="-2"/>
        </w:rPr>
        <w:t>recommen-</w:t>
      </w:r>
    </w:p>
    <w:p w14:paraId="09463D97" w14:textId="77777777" w:rsidR="00D26D16" w:rsidRDefault="00000000" w:rsidP="0008464E">
      <w:pPr>
        <w:pStyle w:val="BodyText"/>
        <w:spacing w:before="2"/>
        <w:ind w:left="0" w:firstLine="0"/>
      </w:pPr>
      <w:r>
        <w:t>dations</w:t>
      </w:r>
      <w:r>
        <w:rPr>
          <w:spacing w:val="13"/>
        </w:rPr>
        <w:t xml:space="preserve"> </w:t>
      </w:r>
      <w:r>
        <w:t>for</w:t>
      </w:r>
      <w:r>
        <w:rPr>
          <w:spacing w:val="14"/>
        </w:rPr>
        <w:t xml:space="preserve"> </w:t>
      </w:r>
      <w:r>
        <w:t>ethical</w:t>
      </w:r>
      <w:r>
        <w:rPr>
          <w:spacing w:val="14"/>
        </w:rPr>
        <w:t xml:space="preserve"> </w:t>
      </w:r>
      <w:r>
        <w:t>and</w:t>
      </w:r>
      <w:r>
        <w:rPr>
          <w:spacing w:val="13"/>
        </w:rPr>
        <w:t xml:space="preserve"> </w:t>
      </w:r>
      <w:r>
        <w:t>effective</w:t>
      </w:r>
      <w:r>
        <w:rPr>
          <w:spacing w:val="14"/>
        </w:rPr>
        <w:t xml:space="preserve"> </w:t>
      </w:r>
      <w:r>
        <w:t>AI</w:t>
      </w:r>
      <w:r>
        <w:rPr>
          <w:spacing w:val="14"/>
        </w:rPr>
        <w:t xml:space="preserve"> </w:t>
      </w:r>
      <w:r>
        <w:t>use</w:t>
      </w:r>
      <w:r>
        <w:rPr>
          <w:spacing w:val="13"/>
        </w:rPr>
        <w:t xml:space="preserve"> </w:t>
      </w:r>
      <w:r>
        <w:t>in</w:t>
      </w:r>
      <w:r>
        <w:rPr>
          <w:spacing w:val="14"/>
        </w:rPr>
        <w:t xml:space="preserve"> </w:t>
      </w:r>
      <w:r>
        <w:rPr>
          <w:spacing w:val="-2"/>
        </w:rPr>
        <w:t>hiring.</w:t>
      </w:r>
    </w:p>
    <w:p w14:paraId="66B58460" w14:textId="77777777" w:rsidR="00D26D16" w:rsidRDefault="00000000" w:rsidP="0008464E">
      <w:pPr>
        <w:pStyle w:val="ListParagraph"/>
        <w:numPr>
          <w:ilvl w:val="0"/>
          <w:numId w:val="1"/>
        </w:numPr>
        <w:tabs>
          <w:tab w:val="left" w:pos="289"/>
        </w:tabs>
        <w:spacing w:before="164"/>
        <w:ind w:left="0" w:right="58" w:hanging="289"/>
        <w:jc w:val="both"/>
        <w:rPr>
          <w:sz w:val="20"/>
        </w:rPr>
      </w:pPr>
      <w:r>
        <w:rPr>
          <w:smallCaps/>
          <w:sz w:val="20"/>
        </w:rPr>
        <w:t>Background</w:t>
      </w:r>
      <w:r>
        <w:rPr>
          <w:smallCaps/>
          <w:spacing w:val="47"/>
          <w:sz w:val="20"/>
        </w:rPr>
        <w:t xml:space="preserve"> </w:t>
      </w:r>
      <w:r>
        <w:rPr>
          <w:smallCaps/>
          <w:sz w:val="20"/>
        </w:rPr>
        <w:t>and</w:t>
      </w:r>
      <w:r>
        <w:rPr>
          <w:smallCaps/>
          <w:spacing w:val="47"/>
          <w:sz w:val="20"/>
        </w:rPr>
        <w:t xml:space="preserve"> </w:t>
      </w:r>
      <w:r>
        <w:rPr>
          <w:smallCaps/>
          <w:sz w:val="20"/>
        </w:rPr>
        <w:t>Evolution</w:t>
      </w:r>
      <w:r>
        <w:rPr>
          <w:smallCaps/>
          <w:spacing w:val="47"/>
          <w:sz w:val="20"/>
        </w:rPr>
        <w:t xml:space="preserve"> </w:t>
      </w:r>
      <w:r>
        <w:rPr>
          <w:smallCaps/>
          <w:sz w:val="20"/>
        </w:rPr>
        <w:t>of</w:t>
      </w:r>
      <w:r>
        <w:rPr>
          <w:smallCaps/>
          <w:spacing w:val="47"/>
          <w:sz w:val="20"/>
        </w:rPr>
        <w:t xml:space="preserve"> </w:t>
      </w:r>
      <w:r>
        <w:rPr>
          <w:smallCaps/>
          <w:sz w:val="20"/>
        </w:rPr>
        <w:t>AI</w:t>
      </w:r>
      <w:r>
        <w:rPr>
          <w:smallCaps/>
          <w:spacing w:val="33"/>
          <w:sz w:val="20"/>
        </w:rPr>
        <w:t xml:space="preserve"> </w:t>
      </w:r>
      <w:r>
        <w:rPr>
          <w:smallCaps/>
          <w:spacing w:val="-5"/>
          <w:sz w:val="20"/>
        </w:rPr>
        <w:t>in</w:t>
      </w:r>
    </w:p>
    <w:p w14:paraId="5CA44263" w14:textId="77777777" w:rsidR="00D26D16" w:rsidRDefault="00000000" w:rsidP="0008464E">
      <w:pPr>
        <w:pStyle w:val="BodyText"/>
        <w:spacing w:before="9"/>
        <w:ind w:left="0" w:right="58" w:firstLine="0"/>
      </w:pPr>
      <w:r>
        <w:rPr>
          <w:smallCaps/>
          <w:spacing w:val="-2"/>
        </w:rPr>
        <w:t>Recruitment</w:t>
      </w:r>
    </w:p>
    <w:p w14:paraId="515EA491" w14:textId="03461FF8" w:rsidR="00D26D16" w:rsidRDefault="00000000" w:rsidP="0008464E">
      <w:pPr>
        <w:pStyle w:val="BodyText"/>
        <w:spacing w:before="87" w:line="249" w:lineRule="auto"/>
        <w:ind w:left="0" w:right="257"/>
        <w:sectPr w:rsidR="00D26D16" w:rsidSect="0008464E">
          <w:type w:val="continuous"/>
          <w:pgSz w:w="12240" w:h="15840" w:code="1"/>
          <w:pgMar w:top="1440" w:right="1440" w:bottom="1440" w:left="1440" w:header="720" w:footer="720" w:gutter="0"/>
          <w:cols w:space="720"/>
          <w:docGrid w:linePitch="299"/>
        </w:sectPr>
      </w:pPr>
      <w:r>
        <w:t>Recruitment has undergone a significant transformation over the past three decades, evolving from entirely manual processes to today’s data-driven, AI-enabled systems. Under- standing</w:t>
      </w:r>
      <w:r>
        <w:rPr>
          <w:spacing w:val="26"/>
        </w:rPr>
        <w:t xml:space="preserve"> </w:t>
      </w:r>
      <w:r>
        <w:t>this</w:t>
      </w:r>
      <w:r>
        <w:rPr>
          <w:spacing w:val="27"/>
        </w:rPr>
        <w:t xml:space="preserve"> </w:t>
      </w:r>
      <w:r>
        <w:t>historical</w:t>
      </w:r>
      <w:r>
        <w:rPr>
          <w:spacing w:val="27"/>
        </w:rPr>
        <w:t xml:space="preserve"> </w:t>
      </w:r>
      <w:r>
        <w:t>progression</w:t>
      </w:r>
      <w:r>
        <w:rPr>
          <w:spacing w:val="27"/>
        </w:rPr>
        <w:t xml:space="preserve"> </w:t>
      </w:r>
      <w:r>
        <w:t>is</w:t>
      </w:r>
      <w:r>
        <w:rPr>
          <w:spacing w:val="27"/>
        </w:rPr>
        <w:t xml:space="preserve"> </w:t>
      </w:r>
      <w:r>
        <w:t>important,</w:t>
      </w:r>
      <w:r>
        <w:rPr>
          <w:spacing w:val="27"/>
        </w:rPr>
        <w:t xml:space="preserve"> </w:t>
      </w:r>
      <w:r>
        <w:t>as</w:t>
      </w:r>
      <w:r>
        <w:rPr>
          <w:spacing w:val="27"/>
        </w:rPr>
        <w:t xml:space="preserve"> </w:t>
      </w:r>
      <w:r>
        <w:t>it</w:t>
      </w:r>
      <w:r>
        <w:rPr>
          <w:spacing w:val="27"/>
        </w:rPr>
        <w:t xml:space="preserve"> </w:t>
      </w:r>
      <w:r>
        <w:rPr>
          <w:spacing w:val="-4"/>
        </w:rPr>
        <w:t>shows</w:t>
      </w:r>
    </w:p>
    <w:p w14:paraId="36DC254B" w14:textId="77777777" w:rsidR="00D26D16" w:rsidRDefault="00000000" w:rsidP="0008464E">
      <w:pPr>
        <w:pStyle w:val="BodyText"/>
        <w:spacing w:before="71" w:line="249" w:lineRule="auto"/>
        <w:ind w:left="0" w:firstLine="0"/>
      </w:pPr>
      <w:r>
        <w:lastRenderedPageBreak/>
        <w:t>how hiring has shifted from being an administrative task to a strategic function supported by advanced technology.</w:t>
      </w:r>
    </w:p>
    <w:p w14:paraId="368F8730" w14:textId="77777777" w:rsidR="00D26D16" w:rsidRDefault="00000000" w:rsidP="0008464E">
      <w:pPr>
        <w:pStyle w:val="ListParagraph"/>
        <w:numPr>
          <w:ilvl w:val="0"/>
          <w:numId w:val="2"/>
        </w:numPr>
        <w:tabs>
          <w:tab w:val="left" w:pos="529"/>
        </w:tabs>
        <w:spacing w:before="119"/>
        <w:ind w:left="0" w:hanging="270"/>
        <w:jc w:val="both"/>
        <w:rPr>
          <w:i/>
          <w:sz w:val="20"/>
        </w:rPr>
      </w:pPr>
      <w:r>
        <w:rPr>
          <w:i/>
          <w:sz w:val="20"/>
        </w:rPr>
        <w:t>Manual</w:t>
      </w:r>
      <w:r>
        <w:rPr>
          <w:i/>
          <w:spacing w:val="9"/>
          <w:sz w:val="20"/>
        </w:rPr>
        <w:t xml:space="preserve"> </w:t>
      </w:r>
      <w:r>
        <w:rPr>
          <w:i/>
          <w:sz w:val="20"/>
        </w:rPr>
        <w:t>Hiring</w:t>
      </w:r>
      <w:r>
        <w:rPr>
          <w:i/>
          <w:spacing w:val="9"/>
          <w:sz w:val="20"/>
        </w:rPr>
        <w:t xml:space="preserve"> </w:t>
      </w:r>
      <w:r>
        <w:rPr>
          <w:i/>
          <w:sz w:val="20"/>
        </w:rPr>
        <w:t>Era</w:t>
      </w:r>
      <w:r>
        <w:rPr>
          <w:i/>
          <w:spacing w:val="9"/>
          <w:sz w:val="20"/>
        </w:rPr>
        <w:t xml:space="preserve"> </w:t>
      </w:r>
      <w:r>
        <w:rPr>
          <w:i/>
          <w:sz w:val="20"/>
        </w:rPr>
        <w:t>(Pre-</w:t>
      </w:r>
      <w:r>
        <w:rPr>
          <w:i/>
          <w:spacing w:val="-2"/>
          <w:sz w:val="20"/>
        </w:rPr>
        <w:t>1990s)</w:t>
      </w:r>
    </w:p>
    <w:p w14:paraId="3B420737" w14:textId="77777777" w:rsidR="00D26D16" w:rsidRDefault="00000000" w:rsidP="0008464E">
      <w:pPr>
        <w:pStyle w:val="BodyText"/>
        <w:spacing w:before="69" w:line="249" w:lineRule="auto"/>
        <w:ind w:left="0"/>
      </w:pPr>
      <w:r>
        <w:t>Before the digital revolution, recruitment was largely man- ual</w:t>
      </w:r>
      <w:r>
        <w:rPr>
          <w:spacing w:val="40"/>
        </w:rPr>
        <w:t xml:space="preserve"> </w:t>
      </w:r>
      <w:r>
        <w:t>and</w:t>
      </w:r>
      <w:r>
        <w:rPr>
          <w:spacing w:val="40"/>
        </w:rPr>
        <w:t xml:space="preserve"> </w:t>
      </w:r>
      <w:r>
        <w:t>localized.</w:t>
      </w:r>
      <w:r>
        <w:rPr>
          <w:spacing w:val="40"/>
        </w:rPr>
        <w:t xml:space="preserve"> </w:t>
      </w:r>
      <w:r>
        <w:t>Organizations</w:t>
      </w:r>
      <w:r>
        <w:rPr>
          <w:spacing w:val="40"/>
        </w:rPr>
        <w:t xml:space="preserve"> </w:t>
      </w:r>
      <w:r>
        <w:t>posted</w:t>
      </w:r>
      <w:r>
        <w:rPr>
          <w:spacing w:val="40"/>
        </w:rPr>
        <w:t xml:space="preserve"> </w:t>
      </w:r>
      <w:r>
        <w:t>job</w:t>
      </w:r>
      <w:r>
        <w:rPr>
          <w:spacing w:val="40"/>
        </w:rPr>
        <w:t xml:space="preserve"> </w:t>
      </w:r>
      <w:r>
        <w:t>advertisements in newspapers, relied on word-of-mouth referrals, or used employment agencies. Applications were received in physical form, and recruiters had to manually review every resume. Candidate evaluation depended heavily on intuition, personal networks, and face-to-face interactions. While this allowed recruiters to assess personality and culture fit directly, the process was slow, inconsistent, and often biased toward local talent pools. Companies struggled to scale hiring during rapid growth phases, and high volumes of applications frequently overwhelmed HR departments.</w:t>
      </w:r>
    </w:p>
    <w:p w14:paraId="6F1BAD75" w14:textId="77777777" w:rsidR="00D26D16" w:rsidRDefault="00000000" w:rsidP="0008464E">
      <w:pPr>
        <w:pStyle w:val="ListParagraph"/>
        <w:numPr>
          <w:ilvl w:val="0"/>
          <w:numId w:val="2"/>
        </w:numPr>
        <w:tabs>
          <w:tab w:val="left" w:pos="529"/>
        </w:tabs>
        <w:spacing w:before="119"/>
        <w:ind w:left="0" w:hanging="270"/>
        <w:jc w:val="both"/>
        <w:rPr>
          <w:i/>
          <w:sz w:val="20"/>
        </w:rPr>
      </w:pPr>
      <w:r>
        <w:rPr>
          <w:i/>
          <w:sz w:val="20"/>
        </w:rPr>
        <w:t>Applicant</w:t>
      </w:r>
      <w:r>
        <w:rPr>
          <w:i/>
          <w:spacing w:val="5"/>
          <w:sz w:val="20"/>
        </w:rPr>
        <w:t xml:space="preserve"> </w:t>
      </w:r>
      <w:r>
        <w:rPr>
          <w:i/>
          <w:sz w:val="20"/>
        </w:rPr>
        <w:t>Tracking</w:t>
      </w:r>
      <w:r>
        <w:rPr>
          <w:i/>
          <w:spacing w:val="6"/>
          <w:sz w:val="20"/>
        </w:rPr>
        <w:t xml:space="preserve"> </w:t>
      </w:r>
      <w:r>
        <w:rPr>
          <w:i/>
          <w:sz w:val="20"/>
        </w:rPr>
        <w:t>Systems</w:t>
      </w:r>
      <w:r>
        <w:rPr>
          <w:i/>
          <w:spacing w:val="6"/>
          <w:sz w:val="20"/>
        </w:rPr>
        <w:t xml:space="preserve"> </w:t>
      </w:r>
      <w:r>
        <w:rPr>
          <w:i/>
          <w:spacing w:val="-2"/>
          <w:sz w:val="20"/>
        </w:rPr>
        <w:t>(1990s–2000s)</w:t>
      </w:r>
    </w:p>
    <w:p w14:paraId="13DA519A" w14:textId="77777777" w:rsidR="00D26D16" w:rsidRDefault="00000000" w:rsidP="0008464E">
      <w:pPr>
        <w:pStyle w:val="BodyText"/>
        <w:spacing w:before="69" w:line="249" w:lineRule="auto"/>
        <w:ind w:left="0"/>
      </w:pPr>
      <w:r>
        <w:t>The introduction of the internet and database technologies marked the first step toward modern recruitment. Applicant Tracking</w:t>
      </w:r>
      <w:r>
        <w:rPr>
          <w:spacing w:val="-4"/>
        </w:rPr>
        <w:t xml:space="preserve"> </w:t>
      </w:r>
      <w:r>
        <w:t>Systems</w:t>
      </w:r>
      <w:r>
        <w:rPr>
          <w:spacing w:val="-4"/>
        </w:rPr>
        <w:t xml:space="preserve"> </w:t>
      </w:r>
      <w:r>
        <w:t>(ATS)</w:t>
      </w:r>
      <w:r>
        <w:rPr>
          <w:spacing w:val="-4"/>
        </w:rPr>
        <w:t xml:space="preserve"> </w:t>
      </w:r>
      <w:r>
        <w:t>were</w:t>
      </w:r>
      <w:r>
        <w:rPr>
          <w:spacing w:val="-4"/>
        </w:rPr>
        <w:t xml:space="preserve"> </w:t>
      </w:r>
      <w:r>
        <w:t>developed</w:t>
      </w:r>
      <w:r>
        <w:rPr>
          <w:spacing w:val="-4"/>
        </w:rPr>
        <w:t xml:space="preserve"> </w:t>
      </w:r>
      <w:r>
        <w:t>to</w:t>
      </w:r>
      <w:r>
        <w:rPr>
          <w:spacing w:val="-4"/>
        </w:rPr>
        <w:t xml:space="preserve"> </w:t>
      </w:r>
      <w:r>
        <w:t>manage</w:t>
      </w:r>
      <w:r>
        <w:rPr>
          <w:spacing w:val="-5"/>
        </w:rPr>
        <w:t xml:space="preserve"> </w:t>
      </w:r>
      <w:r>
        <w:t>large</w:t>
      </w:r>
      <w:r>
        <w:rPr>
          <w:spacing w:val="-4"/>
        </w:rPr>
        <w:t xml:space="preserve"> </w:t>
      </w:r>
      <w:r>
        <w:t>vol- umes of applications electronically. Instead of filing cabinets full of resumes, recruiters could now store candidate data digitally</w:t>
      </w:r>
      <w:r>
        <w:rPr>
          <w:spacing w:val="-1"/>
        </w:rPr>
        <w:t xml:space="preserve"> </w:t>
      </w:r>
      <w:r>
        <w:t>and</w:t>
      </w:r>
      <w:r>
        <w:rPr>
          <w:spacing w:val="-1"/>
        </w:rPr>
        <w:t xml:space="preserve"> </w:t>
      </w:r>
      <w:r>
        <w:t>search</w:t>
      </w:r>
      <w:r>
        <w:rPr>
          <w:spacing w:val="-1"/>
        </w:rPr>
        <w:t xml:space="preserve"> </w:t>
      </w:r>
      <w:r>
        <w:t>using</w:t>
      </w:r>
      <w:r>
        <w:rPr>
          <w:spacing w:val="-1"/>
        </w:rPr>
        <w:t xml:space="preserve"> </w:t>
      </w:r>
      <w:r>
        <w:t>keyword</w:t>
      </w:r>
      <w:r>
        <w:rPr>
          <w:spacing w:val="-1"/>
        </w:rPr>
        <w:t xml:space="preserve"> </w:t>
      </w:r>
      <w:r>
        <w:t>filters.</w:t>
      </w:r>
      <w:r>
        <w:rPr>
          <w:spacing w:val="-1"/>
        </w:rPr>
        <w:t xml:space="preserve"> </w:t>
      </w:r>
      <w:r>
        <w:t>This</w:t>
      </w:r>
      <w:r>
        <w:rPr>
          <w:spacing w:val="-1"/>
        </w:rPr>
        <w:t xml:space="preserve"> </w:t>
      </w:r>
      <w:r>
        <w:t>improved</w:t>
      </w:r>
      <w:r>
        <w:rPr>
          <w:spacing w:val="-1"/>
        </w:rPr>
        <w:t xml:space="preserve"> </w:t>
      </w:r>
      <w:r>
        <w:t>effi- ciency and allowed companies to expand their search beyond local</w:t>
      </w:r>
      <w:r>
        <w:rPr>
          <w:spacing w:val="-13"/>
        </w:rPr>
        <w:t xml:space="preserve"> </w:t>
      </w:r>
      <w:r>
        <w:t>markets.</w:t>
      </w:r>
      <w:r>
        <w:rPr>
          <w:spacing w:val="-12"/>
        </w:rPr>
        <w:t xml:space="preserve"> </w:t>
      </w:r>
      <w:r>
        <w:t>However,</w:t>
      </w:r>
      <w:r>
        <w:rPr>
          <w:spacing w:val="-13"/>
        </w:rPr>
        <w:t xml:space="preserve"> </w:t>
      </w:r>
      <w:r>
        <w:t>early</w:t>
      </w:r>
      <w:r>
        <w:rPr>
          <w:spacing w:val="-12"/>
        </w:rPr>
        <w:t xml:space="preserve"> </w:t>
      </w:r>
      <w:r>
        <w:t>ATS</w:t>
      </w:r>
      <w:r>
        <w:rPr>
          <w:spacing w:val="-13"/>
        </w:rPr>
        <w:t xml:space="preserve"> </w:t>
      </w:r>
      <w:r>
        <w:t>tools</w:t>
      </w:r>
      <w:r>
        <w:rPr>
          <w:spacing w:val="-12"/>
        </w:rPr>
        <w:t xml:space="preserve"> </w:t>
      </w:r>
      <w:r>
        <w:t>were</w:t>
      </w:r>
      <w:r>
        <w:rPr>
          <w:spacing w:val="-13"/>
        </w:rPr>
        <w:t xml:space="preserve"> </w:t>
      </w:r>
      <w:r>
        <w:t>rigid:</w:t>
      </w:r>
      <w:r>
        <w:rPr>
          <w:spacing w:val="-12"/>
        </w:rPr>
        <w:t xml:space="preserve"> </w:t>
      </w:r>
      <w:r>
        <w:t>candidates with strong skills could be overlooked if their resumes did not contain the right keywords. This limitation sparked ongoing debates about fairness and accuracy in digital hiring.</w:t>
      </w:r>
    </w:p>
    <w:p w14:paraId="39792A3B" w14:textId="77777777" w:rsidR="00D26D16" w:rsidRDefault="00000000" w:rsidP="0008464E">
      <w:pPr>
        <w:pStyle w:val="ListParagraph"/>
        <w:numPr>
          <w:ilvl w:val="0"/>
          <w:numId w:val="2"/>
        </w:numPr>
        <w:tabs>
          <w:tab w:val="left" w:pos="540"/>
        </w:tabs>
        <w:spacing w:before="118" w:line="249" w:lineRule="auto"/>
        <w:ind w:left="0" w:firstLine="0"/>
        <w:jc w:val="both"/>
        <w:rPr>
          <w:i/>
          <w:sz w:val="20"/>
        </w:rPr>
      </w:pPr>
      <w:r>
        <w:rPr>
          <w:i/>
          <w:sz w:val="20"/>
        </w:rPr>
        <w:t xml:space="preserve">Rise of Online Job Portals and Professional Networks </w:t>
      </w:r>
      <w:r>
        <w:rPr>
          <w:i/>
          <w:spacing w:val="-2"/>
          <w:sz w:val="20"/>
        </w:rPr>
        <w:t>(2000s–2010s)</w:t>
      </w:r>
    </w:p>
    <w:p w14:paraId="7855F67E" w14:textId="77777777" w:rsidR="00D26D16" w:rsidRDefault="00000000" w:rsidP="0008464E">
      <w:pPr>
        <w:pStyle w:val="BodyText"/>
        <w:spacing w:before="60" w:line="249" w:lineRule="auto"/>
        <w:ind w:left="0"/>
      </w:pPr>
      <w:r>
        <w:t>As internet usage became widespread, online job portals such as Monster, Naukri, and Indeed gained popularity. These platforms made it easier for candidates to apply globally and for companies to access diverse talent pools. At the same</w:t>
      </w:r>
      <w:r>
        <w:rPr>
          <w:spacing w:val="80"/>
        </w:rPr>
        <w:t xml:space="preserve"> </w:t>
      </w:r>
      <w:r>
        <w:t>time, LinkedIn emerged as a professional networking site that revolutionized</w:t>
      </w:r>
      <w:r>
        <w:rPr>
          <w:spacing w:val="-3"/>
        </w:rPr>
        <w:t xml:space="preserve"> </w:t>
      </w:r>
      <w:r>
        <w:t>talent</w:t>
      </w:r>
      <w:r>
        <w:rPr>
          <w:spacing w:val="-3"/>
        </w:rPr>
        <w:t xml:space="preserve"> </w:t>
      </w:r>
      <w:r>
        <w:t>acquisition</w:t>
      </w:r>
      <w:r>
        <w:rPr>
          <w:spacing w:val="-3"/>
        </w:rPr>
        <w:t xml:space="preserve"> </w:t>
      </w:r>
      <w:r>
        <w:t>by</w:t>
      </w:r>
      <w:r>
        <w:rPr>
          <w:spacing w:val="-3"/>
        </w:rPr>
        <w:t xml:space="preserve"> </w:t>
      </w:r>
      <w:r>
        <w:t>combining</w:t>
      </w:r>
      <w:r>
        <w:rPr>
          <w:spacing w:val="-3"/>
        </w:rPr>
        <w:t xml:space="preserve"> </w:t>
      </w:r>
      <w:r>
        <w:t>digital</w:t>
      </w:r>
      <w:r>
        <w:rPr>
          <w:spacing w:val="-3"/>
        </w:rPr>
        <w:t xml:space="preserve"> </w:t>
      </w:r>
      <w:r>
        <w:t>resumes with social connections. Recruiters could now directly search for passive candidates and evaluate professional networks, endorsements, and skills. Despite these advances, the process still relied heavily on manual screening, and recruiters faced challenges in filtering massive application volumes.</w:t>
      </w:r>
    </w:p>
    <w:p w14:paraId="14DE308B" w14:textId="77777777" w:rsidR="00D26D16" w:rsidRDefault="00000000" w:rsidP="0008464E">
      <w:pPr>
        <w:pStyle w:val="ListParagraph"/>
        <w:numPr>
          <w:ilvl w:val="0"/>
          <w:numId w:val="2"/>
        </w:numPr>
        <w:tabs>
          <w:tab w:val="left" w:pos="551"/>
        </w:tabs>
        <w:spacing w:before="119"/>
        <w:ind w:left="0" w:hanging="292"/>
        <w:jc w:val="both"/>
        <w:rPr>
          <w:i/>
          <w:sz w:val="20"/>
        </w:rPr>
      </w:pPr>
      <w:r>
        <w:rPr>
          <w:i/>
          <w:sz w:val="20"/>
        </w:rPr>
        <w:t>AI-Assisted</w:t>
      </w:r>
      <w:r>
        <w:rPr>
          <w:i/>
          <w:spacing w:val="11"/>
          <w:sz w:val="20"/>
        </w:rPr>
        <w:t xml:space="preserve"> </w:t>
      </w:r>
      <w:r>
        <w:rPr>
          <w:i/>
          <w:sz w:val="20"/>
        </w:rPr>
        <w:t>Recruitment</w:t>
      </w:r>
      <w:r>
        <w:rPr>
          <w:i/>
          <w:spacing w:val="11"/>
          <w:sz w:val="20"/>
        </w:rPr>
        <w:t xml:space="preserve"> </w:t>
      </w:r>
      <w:r>
        <w:rPr>
          <w:i/>
          <w:sz w:val="20"/>
        </w:rPr>
        <w:t>(2010</w:t>
      </w:r>
      <w:r>
        <w:rPr>
          <w:i/>
          <w:spacing w:val="11"/>
          <w:sz w:val="20"/>
        </w:rPr>
        <w:t xml:space="preserve"> </w:t>
      </w:r>
      <w:r>
        <w:rPr>
          <w:i/>
          <w:spacing w:val="-2"/>
          <w:sz w:val="20"/>
        </w:rPr>
        <w:t>onwards)</w:t>
      </w:r>
    </w:p>
    <w:p w14:paraId="2AF90636" w14:textId="77777777" w:rsidR="00D26D16" w:rsidRDefault="00000000" w:rsidP="0008464E">
      <w:pPr>
        <w:pStyle w:val="BodyText"/>
        <w:spacing w:before="69" w:line="249" w:lineRule="auto"/>
        <w:ind w:left="0"/>
      </w:pPr>
      <w:r>
        <w:t>The next major shift occurred with the rise of Artificial Intelligence and machine learning technologies. Unlike ATS, which</w:t>
      </w:r>
      <w:r>
        <w:rPr>
          <w:spacing w:val="40"/>
        </w:rPr>
        <w:t xml:space="preserve"> </w:t>
      </w:r>
      <w:r>
        <w:t>relied</w:t>
      </w:r>
      <w:r>
        <w:rPr>
          <w:spacing w:val="40"/>
        </w:rPr>
        <w:t xml:space="preserve"> </w:t>
      </w:r>
      <w:r>
        <w:t>on</w:t>
      </w:r>
      <w:r>
        <w:rPr>
          <w:spacing w:val="40"/>
        </w:rPr>
        <w:t xml:space="preserve"> </w:t>
      </w:r>
      <w:r>
        <w:t>keywords,</w:t>
      </w:r>
      <w:r>
        <w:rPr>
          <w:spacing w:val="40"/>
        </w:rPr>
        <w:t xml:space="preserve"> </w:t>
      </w:r>
      <w:r>
        <w:t>AI</w:t>
      </w:r>
      <w:r>
        <w:rPr>
          <w:spacing w:val="40"/>
        </w:rPr>
        <w:t xml:space="preserve"> </w:t>
      </w:r>
      <w:r>
        <w:t>systems</w:t>
      </w:r>
      <w:r>
        <w:rPr>
          <w:spacing w:val="40"/>
        </w:rPr>
        <w:t xml:space="preserve"> </w:t>
      </w:r>
      <w:r>
        <w:t>could</w:t>
      </w:r>
      <w:r>
        <w:rPr>
          <w:spacing w:val="40"/>
        </w:rPr>
        <w:t xml:space="preserve"> </w:t>
      </w:r>
      <w:r>
        <w:t>understand the context of resumes using Natural Language Processing (NLP).</w:t>
      </w:r>
      <w:r>
        <w:rPr>
          <w:spacing w:val="40"/>
        </w:rPr>
        <w:t xml:space="preserve"> </w:t>
      </w:r>
      <w:r>
        <w:t>This</w:t>
      </w:r>
      <w:r>
        <w:rPr>
          <w:spacing w:val="40"/>
        </w:rPr>
        <w:t xml:space="preserve"> </w:t>
      </w:r>
      <w:r>
        <w:t>allowed</w:t>
      </w:r>
      <w:r>
        <w:rPr>
          <w:spacing w:val="40"/>
        </w:rPr>
        <w:t xml:space="preserve"> </w:t>
      </w:r>
      <w:r>
        <w:t>recruiters</w:t>
      </w:r>
      <w:r>
        <w:rPr>
          <w:spacing w:val="40"/>
        </w:rPr>
        <w:t xml:space="preserve"> </w:t>
      </w:r>
      <w:r>
        <w:t>to</w:t>
      </w:r>
      <w:r>
        <w:rPr>
          <w:spacing w:val="40"/>
        </w:rPr>
        <w:t xml:space="preserve"> </w:t>
      </w:r>
      <w:r>
        <w:t>identify</w:t>
      </w:r>
      <w:r>
        <w:rPr>
          <w:spacing w:val="40"/>
        </w:rPr>
        <w:t xml:space="preserve"> </w:t>
      </w:r>
      <w:r>
        <w:t>relevant</w:t>
      </w:r>
      <w:r>
        <w:rPr>
          <w:spacing w:val="40"/>
        </w:rPr>
        <w:t xml:space="preserve"> </w:t>
      </w:r>
      <w:r>
        <w:t>skills and experiences even if different wording was used. Tools such</w:t>
      </w:r>
      <w:r>
        <w:rPr>
          <w:spacing w:val="40"/>
        </w:rPr>
        <w:t xml:space="preserve"> </w:t>
      </w:r>
      <w:r>
        <w:t>as</w:t>
      </w:r>
      <w:r>
        <w:rPr>
          <w:spacing w:val="40"/>
        </w:rPr>
        <w:t xml:space="preserve"> </w:t>
      </w:r>
      <w:r>
        <w:t>HireVue</w:t>
      </w:r>
      <w:r>
        <w:rPr>
          <w:spacing w:val="40"/>
        </w:rPr>
        <w:t xml:space="preserve"> </w:t>
      </w:r>
      <w:r>
        <w:t>began</w:t>
      </w:r>
      <w:r>
        <w:rPr>
          <w:spacing w:val="40"/>
        </w:rPr>
        <w:t xml:space="preserve"> </w:t>
      </w:r>
      <w:r>
        <w:t>analyzing</w:t>
      </w:r>
      <w:r>
        <w:rPr>
          <w:spacing w:val="40"/>
        </w:rPr>
        <w:t xml:space="preserve"> </w:t>
      </w:r>
      <w:r>
        <w:t>video</w:t>
      </w:r>
      <w:r>
        <w:rPr>
          <w:spacing w:val="40"/>
        </w:rPr>
        <w:t xml:space="preserve"> </w:t>
      </w:r>
      <w:r>
        <w:t>interviews</w:t>
      </w:r>
      <w:r>
        <w:rPr>
          <w:spacing w:val="40"/>
        </w:rPr>
        <w:t xml:space="preserve"> </w:t>
      </w:r>
      <w:r>
        <w:t>to</w:t>
      </w:r>
      <w:r>
        <w:rPr>
          <w:spacing w:val="40"/>
        </w:rPr>
        <w:t xml:space="preserve"> </w:t>
      </w:r>
      <w:r>
        <w:t>as- sess communication skills and confidence, while Pymetrics used behavioral games to measure traits like risk-taking and problem-solving. AI-driven platforms also introduced predic- tive analytics, which used historical data to forecast candidate performance, retention likelihood, and cultural fit.</w:t>
      </w:r>
    </w:p>
    <w:p w14:paraId="2E70048F" w14:textId="77777777" w:rsidR="00D26D16" w:rsidRDefault="00000000" w:rsidP="0008464E">
      <w:pPr>
        <w:pStyle w:val="ListParagraph"/>
        <w:numPr>
          <w:ilvl w:val="0"/>
          <w:numId w:val="2"/>
        </w:numPr>
        <w:tabs>
          <w:tab w:val="left" w:pos="469"/>
        </w:tabs>
        <w:spacing w:before="71"/>
        <w:ind w:left="-240" w:hanging="270"/>
        <w:jc w:val="both"/>
        <w:rPr>
          <w:i/>
          <w:sz w:val="20"/>
        </w:rPr>
      </w:pPr>
      <w:r>
        <w:br w:type="column"/>
      </w:r>
      <w:r>
        <w:rPr>
          <w:i/>
          <w:sz w:val="20"/>
        </w:rPr>
        <w:lastRenderedPageBreak/>
        <w:t>Modern</w:t>
      </w:r>
      <w:r>
        <w:rPr>
          <w:i/>
          <w:spacing w:val="10"/>
          <w:sz w:val="20"/>
        </w:rPr>
        <w:t xml:space="preserve"> </w:t>
      </w:r>
      <w:r>
        <w:rPr>
          <w:i/>
          <w:sz w:val="20"/>
        </w:rPr>
        <w:t>Data-Driven</w:t>
      </w:r>
      <w:r>
        <w:rPr>
          <w:i/>
          <w:spacing w:val="11"/>
          <w:sz w:val="20"/>
        </w:rPr>
        <w:t xml:space="preserve"> </w:t>
      </w:r>
      <w:r>
        <w:rPr>
          <w:i/>
          <w:spacing w:val="-2"/>
          <w:sz w:val="20"/>
        </w:rPr>
        <w:t>Ecosystems</w:t>
      </w:r>
    </w:p>
    <w:p w14:paraId="1A6BAB9B" w14:textId="77777777" w:rsidR="00D26D16" w:rsidRDefault="00000000" w:rsidP="0008464E">
      <w:pPr>
        <w:pStyle w:val="BodyText"/>
        <w:spacing w:before="74" w:line="249" w:lineRule="auto"/>
        <w:ind w:left="0" w:right="257"/>
      </w:pPr>
      <w:r>
        <w:t>Today’s recruitment landscape is defined by interconnected AI-powered systems. Instead of acting as isolated tools, mod- ern platforms integrate resume parsing, sentiment analysis, gamified</w:t>
      </w:r>
      <w:r>
        <w:rPr>
          <w:spacing w:val="-13"/>
        </w:rPr>
        <w:t xml:space="preserve"> </w:t>
      </w:r>
      <w:r>
        <w:t>assessments,</w:t>
      </w:r>
      <w:r>
        <w:rPr>
          <w:spacing w:val="-12"/>
        </w:rPr>
        <w:t xml:space="preserve"> </w:t>
      </w:r>
      <w:r>
        <w:t>chatbot-driven</w:t>
      </w:r>
      <w:r>
        <w:rPr>
          <w:spacing w:val="-13"/>
        </w:rPr>
        <w:t xml:space="preserve"> </w:t>
      </w:r>
      <w:r>
        <w:t>communication,</w:t>
      </w:r>
      <w:r>
        <w:rPr>
          <w:spacing w:val="-12"/>
        </w:rPr>
        <w:t xml:space="preserve"> </w:t>
      </w:r>
      <w:r>
        <w:t>and</w:t>
      </w:r>
      <w:r>
        <w:rPr>
          <w:spacing w:val="-13"/>
        </w:rPr>
        <w:t xml:space="preserve"> </w:t>
      </w:r>
      <w:r>
        <w:t>pre- dictive</w:t>
      </w:r>
      <w:r>
        <w:rPr>
          <w:spacing w:val="40"/>
        </w:rPr>
        <w:t xml:space="preserve"> </w:t>
      </w:r>
      <w:r>
        <w:t>modeling</w:t>
      </w:r>
      <w:r>
        <w:rPr>
          <w:spacing w:val="40"/>
        </w:rPr>
        <w:t xml:space="preserve"> </w:t>
      </w:r>
      <w:r>
        <w:t>into</w:t>
      </w:r>
      <w:r>
        <w:rPr>
          <w:spacing w:val="40"/>
        </w:rPr>
        <w:t xml:space="preserve"> </w:t>
      </w:r>
      <w:r>
        <w:t>a</w:t>
      </w:r>
      <w:r>
        <w:rPr>
          <w:spacing w:val="40"/>
        </w:rPr>
        <w:t xml:space="preserve"> </w:t>
      </w:r>
      <w:r>
        <w:t>single</w:t>
      </w:r>
      <w:r>
        <w:rPr>
          <w:spacing w:val="40"/>
        </w:rPr>
        <w:t xml:space="preserve"> </w:t>
      </w:r>
      <w:r>
        <w:t>ecosystem.</w:t>
      </w:r>
      <w:r>
        <w:rPr>
          <w:spacing w:val="40"/>
        </w:rPr>
        <w:t xml:space="preserve"> </w:t>
      </w:r>
      <w:r>
        <w:t>These</w:t>
      </w:r>
      <w:r>
        <w:rPr>
          <w:spacing w:val="40"/>
        </w:rPr>
        <w:t xml:space="preserve"> </w:t>
      </w:r>
      <w:r>
        <w:t>platforms not only streamline hiring but also generate strategic insights for workforce planning. For example, they can predict future skill gaps in the organization, recommend internal talent for reskilling,</w:t>
      </w:r>
      <w:r>
        <w:rPr>
          <w:spacing w:val="40"/>
        </w:rPr>
        <w:t xml:space="preserve"> </w:t>
      </w:r>
      <w:r>
        <w:t>and</w:t>
      </w:r>
      <w:r>
        <w:rPr>
          <w:spacing w:val="40"/>
        </w:rPr>
        <w:t xml:space="preserve"> </w:t>
      </w:r>
      <w:r>
        <w:t>simulate</w:t>
      </w:r>
      <w:r>
        <w:rPr>
          <w:spacing w:val="40"/>
        </w:rPr>
        <w:t xml:space="preserve"> </w:t>
      </w:r>
      <w:r>
        <w:t>how</w:t>
      </w:r>
      <w:r>
        <w:rPr>
          <w:spacing w:val="40"/>
        </w:rPr>
        <w:t xml:space="preserve"> </w:t>
      </w:r>
      <w:r>
        <w:t>a</w:t>
      </w:r>
      <w:r>
        <w:rPr>
          <w:spacing w:val="40"/>
        </w:rPr>
        <w:t xml:space="preserve"> </w:t>
      </w:r>
      <w:r>
        <w:t>candidate</w:t>
      </w:r>
      <w:r>
        <w:rPr>
          <w:spacing w:val="40"/>
        </w:rPr>
        <w:t xml:space="preserve"> </w:t>
      </w:r>
      <w:r>
        <w:t>might</w:t>
      </w:r>
      <w:r>
        <w:rPr>
          <w:spacing w:val="40"/>
        </w:rPr>
        <w:t xml:space="preserve"> </w:t>
      </w:r>
      <w:r>
        <w:t>perform</w:t>
      </w:r>
      <w:r>
        <w:rPr>
          <w:spacing w:val="40"/>
        </w:rPr>
        <w:t xml:space="preserve"> </w:t>
      </w:r>
      <w:r>
        <w:t>in a role. The COVID-19 pandemic accelerated this trend, as virtual</w:t>
      </w:r>
      <w:r>
        <w:rPr>
          <w:spacing w:val="-1"/>
        </w:rPr>
        <w:t xml:space="preserve"> </w:t>
      </w:r>
      <w:r>
        <w:t>assessments,</w:t>
      </w:r>
      <w:r>
        <w:rPr>
          <w:spacing w:val="-1"/>
        </w:rPr>
        <w:t xml:space="preserve"> </w:t>
      </w:r>
      <w:r>
        <w:t>remote</w:t>
      </w:r>
      <w:r>
        <w:rPr>
          <w:spacing w:val="-1"/>
        </w:rPr>
        <w:t xml:space="preserve"> </w:t>
      </w:r>
      <w:r>
        <w:t>interviews,</w:t>
      </w:r>
      <w:r>
        <w:rPr>
          <w:spacing w:val="-1"/>
        </w:rPr>
        <w:t xml:space="preserve"> </w:t>
      </w:r>
      <w:r>
        <w:t>and</w:t>
      </w:r>
      <w:r>
        <w:rPr>
          <w:spacing w:val="-1"/>
        </w:rPr>
        <w:t xml:space="preserve"> </w:t>
      </w:r>
      <w:r>
        <w:t>digital</w:t>
      </w:r>
      <w:r>
        <w:rPr>
          <w:spacing w:val="-1"/>
        </w:rPr>
        <w:t xml:space="preserve"> </w:t>
      </w:r>
      <w:r>
        <w:t>onboarding became necessities.</w:t>
      </w:r>
    </w:p>
    <w:p w14:paraId="2FA321FE" w14:textId="77777777" w:rsidR="00D26D16" w:rsidRDefault="00000000" w:rsidP="0008464E">
      <w:pPr>
        <w:pStyle w:val="ListParagraph"/>
        <w:numPr>
          <w:ilvl w:val="0"/>
          <w:numId w:val="2"/>
        </w:numPr>
        <w:tabs>
          <w:tab w:val="left" w:pos="442"/>
        </w:tabs>
        <w:spacing w:before="137"/>
        <w:ind w:left="0" w:hanging="243"/>
        <w:jc w:val="both"/>
        <w:rPr>
          <w:i/>
          <w:sz w:val="20"/>
        </w:rPr>
      </w:pPr>
      <w:r>
        <w:rPr>
          <w:i/>
          <w:sz w:val="20"/>
        </w:rPr>
        <w:t>Emerging</w:t>
      </w:r>
      <w:r>
        <w:rPr>
          <w:i/>
          <w:spacing w:val="8"/>
          <w:sz w:val="20"/>
        </w:rPr>
        <w:t xml:space="preserve"> </w:t>
      </w:r>
      <w:r>
        <w:rPr>
          <w:i/>
          <w:sz w:val="20"/>
        </w:rPr>
        <w:t>Trends</w:t>
      </w:r>
      <w:r>
        <w:rPr>
          <w:i/>
          <w:spacing w:val="8"/>
          <w:sz w:val="20"/>
        </w:rPr>
        <w:t xml:space="preserve"> </w:t>
      </w:r>
      <w:r>
        <w:rPr>
          <w:i/>
          <w:sz w:val="20"/>
        </w:rPr>
        <w:t>and</w:t>
      </w:r>
      <w:r>
        <w:rPr>
          <w:i/>
          <w:spacing w:val="8"/>
          <w:sz w:val="20"/>
        </w:rPr>
        <w:t xml:space="preserve"> </w:t>
      </w:r>
      <w:r>
        <w:rPr>
          <w:i/>
          <w:sz w:val="20"/>
        </w:rPr>
        <w:t>the</w:t>
      </w:r>
      <w:r>
        <w:rPr>
          <w:i/>
          <w:spacing w:val="9"/>
          <w:sz w:val="20"/>
        </w:rPr>
        <w:t xml:space="preserve"> </w:t>
      </w:r>
      <w:r>
        <w:rPr>
          <w:i/>
          <w:sz w:val="20"/>
        </w:rPr>
        <w:t>Next</w:t>
      </w:r>
      <w:r>
        <w:rPr>
          <w:i/>
          <w:spacing w:val="8"/>
          <w:sz w:val="20"/>
        </w:rPr>
        <w:t xml:space="preserve"> </w:t>
      </w:r>
      <w:r>
        <w:rPr>
          <w:i/>
          <w:spacing w:val="-2"/>
          <w:sz w:val="20"/>
        </w:rPr>
        <w:t>Phase</w:t>
      </w:r>
    </w:p>
    <w:p w14:paraId="205BC818" w14:textId="77777777" w:rsidR="00D26D16" w:rsidRDefault="00000000" w:rsidP="0008464E">
      <w:pPr>
        <w:pStyle w:val="BodyText"/>
        <w:spacing w:before="74" w:line="249" w:lineRule="auto"/>
        <w:ind w:left="0" w:right="257"/>
      </w:pPr>
      <w:r>
        <w:t>The</w:t>
      </w:r>
      <w:r>
        <w:rPr>
          <w:spacing w:val="40"/>
        </w:rPr>
        <w:t xml:space="preserve"> </w:t>
      </w:r>
      <w:r>
        <w:t>future</w:t>
      </w:r>
      <w:r>
        <w:rPr>
          <w:spacing w:val="40"/>
        </w:rPr>
        <w:t xml:space="preserve"> </w:t>
      </w:r>
      <w:r>
        <w:t>points</w:t>
      </w:r>
      <w:r>
        <w:rPr>
          <w:spacing w:val="40"/>
        </w:rPr>
        <w:t xml:space="preserve"> </w:t>
      </w:r>
      <w:r>
        <w:t>toward</w:t>
      </w:r>
      <w:r>
        <w:rPr>
          <w:spacing w:val="40"/>
        </w:rPr>
        <w:t xml:space="preserve"> </w:t>
      </w:r>
      <w:r>
        <w:t>even</w:t>
      </w:r>
      <w:r>
        <w:rPr>
          <w:spacing w:val="40"/>
        </w:rPr>
        <w:t xml:space="preserve"> </w:t>
      </w:r>
      <w:r>
        <w:t>deeper</w:t>
      </w:r>
      <w:r>
        <w:rPr>
          <w:spacing w:val="40"/>
        </w:rPr>
        <w:t xml:space="preserve"> </w:t>
      </w:r>
      <w:r>
        <w:t>integration</w:t>
      </w:r>
      <w:r>
        <w:rPr>
          <w:spacing w:val="40"/>
        </w:rPr>
        <w:t xml:space="preserve"> </w:t>
      </w:r>
      <w:r>
        <w:t>of</w:t>
      </w:r>
      <w:r>
        <w:rPr>
          <w:spacing w:val="40"/>
        </w:rPr>
        <w:t xml:space="preserve"> </w:t>
      </w:r>
      <w:r>
        <w:t>AI in recruitment. Hybrid decision-making models are being adopted, where AI performs initial screening and analysis,</w:t>
      </w:r>
      <w:r>
        <w:rPr>
          <w:spacing w:val="80"/>
          <w:w w:val="150"/>
        </w:rPr>
        <w:t xml:space="preserve"> </w:t>
      </w:r>
      <w:r>
        <w:t>but final decisions remain with human recruiters. Explainable AI (XAI) is also emerging as a solution to the “black box” problem, ensuring that candidates and recruiters understand how AI-generated recommendations are made. Moreover, as organizations expand globally, there is increasing emphasis</w:t>
      </w:r>
      <w:r>
        <w:rPr>
          <w:spacing w:val="80"/>
        </w:rPr>
        <w:t xml:space="preserve"> </w:t>
      </w:r>
      <w:r>
        <w:t>on designing AI systems that are culturally adaptable and compliant with international data protection laws.</w:t>
      </w:r>
    </w:p>
    <w:p w14:paraId="7C180ABF" w14:textId="77777777" w:rsidR="00D26D16" w:rsidRDefault="00000000" w:rsidP="0008464E">
      <w:pPr>
        <w:pStyle w:val="ListParagraph"/>
        <w:numPr>
          <w:ilvl w:val="0"/>
          <w:numId w:val="1"/>
        </w:numPr>
        <w:tabs>
          <w:tab w:val="left" w:pos="1335"/>
        </w:tabs>
        <w:spacing w:before="138"/>
        <w:ind w:left="0" w:hanging="364"/>
        <w:jc w:val="both"/>
        <w:rPr>
          <w:sz w:val="20"/>
        </w:rPr>
      </w:pPr>
      <w:r>
        <w:rPr>
          <w:smallCaps/>
          <w:sz w:val="20"/>
        </w:rPr>
        <w:t>Historical</w:t>
      </w:r>
      <w:r>
        <w:rPr>
          <w:smallCaps/>
          <w:spacing w:val="47"/>
          <w:sz w:val="20"/>
        </w:rPr>
        <w:t xml:space="preserve"> </w:t>
      </w:r>
      <w:r>
        <w:rPr>
          <w:smallCaps/>
          <w:sz w:val="20"/>
        </w:rPr>
        <w:t>Context</w:t>
      </w:r>
      <w:r>
        <w:rPr>
          <w:smallCaps/>
          <w:spacing w:val="47"/>
          <w:sz w:val="20"/>
        </w:rPr>
        <w:t xml:space="preserve"> </w:t>
      </w:r>
      <w:r>
        <w:rPr>
          <w:smallCaps/>
          <w:sz w:val="20"/>
        </w:rPr>
        <w:t>of</w:t>
      </w:r>
      <w:r>
        <w:rPr>
          <w:smallCaps/>
          <w:spacing w:val="47"/>
          <w:sz w:val="20"/>
        </w:rPr>
        <w:t xml:space="preserve"> </w:t>
      </w:r>
      <w:r>
        <w:rPr>
          <w:smallCaps/>
          <w:sz w:val="20"/>
        </w:rPr>
        <w:t>AI</w:t>
      </w:r>
      <w:r>
        <w:rPr>
          <w:smallCaps/>
          <w:spacing w:val="33"/>
          <w:sz w:val="20"/>
        </w:rPr>
        <w:t xml:space="preserve"> </w:t>
      </w:r>
      <w:r>
        <w:rPr>
          <w:smallCaps/>
          <w:sz w:val="20"/>
        </w:rPr>
        <w:t>in</w:t>
      </w:r>
      <w:r>
        <w:rPr>
          <w:smallCaps/>
          <w:spacing w:val="47"/>
          <w:sz w:val="20"/>
        </w:rPr>
        <w:t xml:space="preserve"> </w:t>
      </w:r>
      <w:r>
        <w:rPr>
          <w:smallCaps/>
          <w:spacing w:val="-5"/>
          <w:sz w:val="20"/>
        </w:rPr>
        <w:t>HR</w:t>
      </w:r>
    </w:p>
    <w:p w14:paraId="41612CE9" w14:textId="77777777" w:rsidR="00D26D16" w:rsidRDefault="00000000" w:rsidP="0008464E">
      <w:pPr>
        <w:pStyle w:val="BodyText"/>
        <w:spacing w:before="75" w:line="249" w:lineRule="auto"/>
        <w:ind w:left="0" w:right="257"/>
      </w:pPr>
      <w:r>
        <w:t>The</w:t>
      </w:r>
      <w:r>
        <w:rPr>
          <w:spacing w:val="-1"/>
        </w:rPr>
        <w:t xml:space="preserve"> </w:t>
      </w:r>
      <w:r>
        <w:t>journey</w:t>
      </w:r>
      <w:r>
        <w:rPr>
          <w:spacing w:val="-1"/>
        </w:rPr>
        <w:t xml:space="preserve"> </w:t>
      </w:r>
      <w:r>
        <w:t>of</w:t>
      </w:r>
      <w:r>
        <w:rPr>
          <w:spacing w:val="-1"/>
        </w:rPr>
        <w:t xml:space="preserve"> </w:t>
      </w:r>
      <w:r>
        <w:t>recruitment</w:t>
      </w:r>
      <w:r>
        <w:rPr>
          <w:spacing w:val="-1"/>
        </w:rPr>
        <w:t xml:space="preserve"> </w:t>
      </w:r>
      <w:r>
        <w:t>has</w:t>
      </w:r>
      <w:r>
        <w:rPr>
          <w:spacing w:val="-1"/>
        </w:rPr>
        <w:t xml:space="preserve"> </w:t>
      </w:r>
      <w:r>
        <w:t>mirrored</w:t>
      </w:r>
      <w:r>
        <w:rPr>
          <w:spacing w:val="-1"/>
        </w:rPr>
        <w:t xml:space="preserve"> </w:t>
      </w:r>
      <w:r>
        <w:t>broader</w:t>
      </w:r>
      <w:r>
        <w:rPr>
          <w:spacing w:val="-1"/>
        </w:rPr>
        <w:t xml:space="preserve"> </w:t>
      </w:r>
      <w:r>
        <w:t>changes</w:t>
      </w:r>
      <w:r>
        <w:rPr>
          <w:spacing w:val="-1"/>
        </w:rPr>
        <w:t xml:space="preserve"> </w:t>
      </w:r>
      <w:r>
        <w:t>in organizational</w:t>
      </w:r>
      <w:r>
        <w:rPr>
          <w:spacing w:val="19"/>
        </w:rPr>
        <w:t xml:space="preserve"> </w:t>
      </w:r>
      <w:r>
        <w:t>management.</w:t>
      </w:r>
      <w:r>
        <w:rPr>
          <w:spacing w:val="19"/>
        </w:rPr>
        <w:t xml:space="preserve"> </w:t>
      </w:r>
      <w:r>
        <w:t>In</w:t>
      </w:r>
      <w:r>
        <w:rPr>
          <w:spacing w:val="19"/>
        </w:rPr>
        <w:t xml:space="preserve"> </w:t>
      </w:r>
      <w:r>
        <w:t>the</w:t>
      </w:r>
      <w:r>
        <w:rPr>
          <w:spacing w:val="18"/>
        </w:rPr>
        <w:t xml:space="preserve"> </w:t>
      </w:r>
      <w:r>
        <w:t>early</w:t>
      </w:r>
      <w:r>
        <w:rPr>
          <w:spacing w:val="19"/>
        </w:rPr>
        <w:t xml:space="preserve"> </w:t>
      </w:r>
      <w:r>
        <w:t>decades,</w:t>
      </w:r>
      <w:r>
        <w:rPr>
          <w:spacing w:val="19"/>
        </w:rPr>
        <w:t xml:space="preserve"> </w:t>
      </w:r>
      <w:r>
        <w:t>hiring</w:t>
      </w:r>
      <w:r>
        <w:rPr>
          <w:spacing w:val="19"/>
        </w:rPr>
        <w:t xml:space="preserve"> </w:t>
      </w:r>
      <w:r>
        <w:t>was a</w:t>
      </w:r>
      <w:r>
        <w:rPr>
          <w:spacing w:val="24"/>
        </w:rPr>
        <w:t xml:space="preserve"> </w:t>
      </w:r>
      <w:r>
        <w:t>localized</w:t>
      </w:r>
      <w:r>
        <w:rPr>
          <w:spacing w:val="24"/>
        </w:rPr>
        <w:t xml:space="preserve"> </w:t>
      </w:r>
      <w:r>
        <w:t>process,</w:t>
      </w:r>
      <w:r>
        <w:rPr>
          <w:spacing w:val="24"/>
        </w:rPr>
        <w:t xml:space="preserve"> </w:t>
      </w:r>
      <w:r>
        <w:t>heavily</w:t>
      </w:r>
      <w:r>
        <w:rPr>
          <w:spacing w:val="24"/>
        </w:rPr>
        <w:t xml:space="preserve"> </w:t>
      </w:r>
      <w:r>
        <w:t>dependent</w:t>
      </w:r>
      <w:r>
        <w:rPr>
          <w:spacing w:val="24"/>
        </w:rPr>
        <w:t xml:space="preserve"> </w:t>
      </w:r>
      <w:r>
        <w:t>on</w:t>
      </w:r>
      <w:r>
        <w:rPr>
          <w:spacing w:val="24"/>
        </w:rPr>
        <w:t xml:space="preserve"> </w:t>
      </w:r>
      <w:r>
        <w:t>personal</w:t>
      </w:r>
      <w:r>
        <w:rPr>
          <w:spacing w:val="24"/>
        </w:rPr>
        <w:t xml:space="preserve"> </w:t>
      </w:r>
      <w:r>
        <w:t>referrals, newspaper</w:t>
      </w:r>
      <w:r>
        <w:rPr>
          <w:spacing w:val="-13"/>
        </w:rPr>
        <w:t xml:space="preserve"> </w:t>
      </w:r>
      <w:r>
        <w:t>advertisements,</w:t>
      </w:r>
      <w:r>
        <w:rPr>
          <w:spacing w:val="-12"/>
        </w:rPr>
        <w:t xml:space="preserve"> </w:t>
      </w:r>
      <w:r>
        <w:t>and</w:t>
      </w:r>
      <w:r>
        <w:rPr>
          <w:spacing w:val="-13"/>
        </w:rPr>
        <w:t xml:space="preserve"> </w:t>
      </w:r>
      <w:r>
        <w:t>manual</w:t>
      </w:r>
      <w:r>
        <w:rPr>
          <w:spacing w:val="-12"/>
        </w:rPr>
        <w:t xml:space="preserve"> </w:t>
      </w:r>
      <w:r>
        <w:t>record</w:t>
      </w:r>
      <w:r>
        <w:rPr>
          <w:spacing w:val="-13"/>
        </w:rPr>
        <w:t xml:space="preserve"> </w:t>
      </w:r>
      <w:r>
        <w:t>keeping.</w:t>
      </w:r>
      <w:r>
        <w:rPr>
          <w:spacing w:val="-12"/>
        </w:rPr>
        <w:t xml:space="preserve"> </w:t>
      </w:r>
      <w:r>
        <w:t>Human judgment</w:t>
      </w:r>
      <w:r>
        <w:rPr>
          <w:spacing w:val="32"/>
        </w:rPr>
        <w:t xml:space="preserve"> </w:t>
      </w:r>
      <w:r>
        <w:t>was</w:t>
      </w:r>
      <w:r>
        <w:rPr>
          <w:spacing w:val="32"/>
        </w:rPr>
        <w:t xml:space="preserve"> </w:t>
      </w:r>
      <w:r>
        <w:t>the</w:t>
      </w:r>
      <w:r>
        <w:rPr>
          <w:spacing w:val="32"/>
        </w:rPr>
        <w:t xml:space="preserve"> </w:t>
      </w:r>
      <w:r>
        <w:t>only</w:t>
      </w:r>
      <w:r>
        <w:rPr>
          <w:spacing w:val="32"/>
        </w:rPr>
        <w:t xml:space="preserve"> </w:t>
      </w:r>
      <w:r>
        <w:t>determinant</w:t>
      </w:r>
      <w:r>
        <w:rPr>
          <w:spacing w:val="32"/>
        </w:rPr>
        <w:t xml:space="preserve"> </w:t>
      </w:r>
      <w:r>
        <w:t>of</w:t>
      </w:r>
      <w:r>
        <w:rPr>
          <w:spacing w:val="32"/>
        </w:rPr>
        <w:t xml:space="preserve"> </w:t>
      </w:r>
      <w:r>
        <w:t>candidate</w:t>
      </w:r>
      <w:r>
        <w:rPr>
          <w:spacing w:val="32"/>
        </w:rPr>
        <w:t xml:space="preserve"> </w:t>
      </w:r>
      <w:r>
        <w:t>suitability, which made processes subjective and inconsistent. The intro- duction</w:t>
      </w:r>
      <w:r>
        <w:rPr>
          <w:spacing w:val="-10"/>
        </w:rPr>
        <w:t xml:space="preserve"> </w:t>
      </w:r>
      <w:r>
        <w:t>of</w:t>
      </w:r>
      <w:r>
        <w:rPr>
          <w:spacing w:val="-10"/>
        </w:rPr>
        <w:t xml:space="preserve"> </w:t>
      </w:r>
      <w:r>
        <w:t>Applicant</w:t>
      </w:r>
      <w:r>
        <w:rPr>
          <w:spacing w:val="-10"/>
        </w:rPr>
        <w:t xml:space="preserve"> </w:t>
      </w:r>
      <w:r>
        <w:t>Tracking</w:t>
      </w:r>
      <w:r>
        <w:rPr>
          <w:spacing w:val="-10"/>
        </w:rPr>
        <w:t xml:space="preserve"> </w:t>
      </w:r>
      <w:r>
        <w:t>Systems</w:t>
      </w:r>
      <w:r>
        <w:rPr>
          <w:spacing w:val="-10"/>
        </w:rPr>
        <w:t xml:space="preserve"> </w:t>
      </w:r>
      <w:r>
        <w:t>(ATS)</w:t>
      </w:r>
      <w:r>
        <w:rPr>
          <w:spacing w:val="-10"/>
        </w:rPr>
        <w:t xml:space="preserve"> </w:t>
      </w:r>
      <w:r>
        <w:t>in</w:t>
      </w:r>
      <w:r>
        <w:rPr>
          <w:spacing w:val="-10"/>
        </w:rPr>
        <w:t xml:space="preserve"> </w:t>
      </w:r>
      <w:r>
        <w:t>the</w:t>
      </w:r>
      <w:r>
        <w:rPr>
          <w:spacing w:val="-10"/>
        </w:rPr>
        <w:t xml:space="preserve"> </w:t>
      </w:r>
      <w:r>
        <w:t>late</w:t>
      </w:r>
      <w:r>
        <w:rPr>
          <w:spacing w:val="-10"/>
        </w:rPr>
        <w:t xml:space="preserve"> </w:t>
      </w:r>
      <w:r>
        <w:t>1990s represented</w:t>
      </w:r>
      <w:r>
        <w:rPr>
          <w:spacing w:val="-5"/>
        </w:rPr>
        <w:t xml:space="preserve"> </w:t>
      </w:r>
      <w:r>
        <w:t>the</w:t>
      </w:r>
      <w:r>
        <w:rPr>
          <w:spacing w:val="-5"/>
        </w:rPr>
        <w:t xml:space="preserve"> </w:t>
      </w:r>
      <w:r>
        <w:t>first</w:t>
      </w:r>
      <w:r>
        <w:rPr>
          <w:spacing w:val="-5"/>
        </w:rPr>
        <w:t xml:space="preserve"> </w:t>
      </w:r>
      <w:r>
        <w:t>major</w:t>
      </w:r>
      <w:r>
        <w:rPr>
          <w:spacing w:val="-5"/>
        </w:rPr>
        <w:t xml:space="preserve"> </w:t>
      </w:r>
      <w:r>
        <w:t>wave</w:t>
      </w:r>
      <w:r>
        <w:rPr>
          <w:spacing w:val="-5"/>
        </w:rPr>
        <w:t xml:space="preserve"> </w:t>
      </w:r>
      <w:r>
        <w:t>of</w:t>
      </w:r>
      <w:r>
        <w:rPr>
          <w:spacing w:val="-5"/>
        </w:rPr>
        <w:t xml:space="preserve"> </w:t>
      </w:r>
      <w:r>
        <w:t>digitization.</w:t>
      </w:r>
      <w:r>
        <w:rPr>
          <w:spacing w:val="-5"/>
        </w:rPr>
        <w:t xml:space="preserve"> </w:t>
      </w:r>
      <w:r>
        <w:t>These</w:t>
      </w:r>
      <w:r>
        <w:rPr>
          <w:spacing w:val="-5"/>
        </w:rPr>
        <w:t xml:space="preserve"> </w:t>
      </w:r>
      <w:r>
        <w:t>systems automated</w:t>
      </w:r>
      <w:r>
        <w:rPr>
          <w:spacing w:val="21"/>
        </w:rPr>
        <w:t xml:space="preserve"> </w:t>
      </w:r>
      <w:r>
        <w:t>resume</w:t>
      </w:r>
      <w:r>
        <w:rPr>
          <w:spacing w:val="21"/>
        </w:rPr>
        <w:t xml:space="preserve"> </w:t>
      </w:r>
      <w:r>
        <w:t>collection</w:t>
      </w:r>
      <w:r>
        <w:rPr>
          <w:spacing w:val="21"/>
        </w:rPr>
        <w:t xml:space="preserve"> </w:t>
      </w:r>
      <w:r>
        <w:t>and</w:t>
      </w:r>
      <w:r>
        <w:rPr>
          <w:spacing w:val="21"/>
        </w:rPr>
        <w:t xml:space="preserve"> </w:t>
      </w:r>
      <w:r>
        <w:t>keyword</w:t>
      </w:r>
      <w:r>
        <w:rPr>
          <w:spacing w:val="21"/>
        </w:rPr>
        <w:t xml:space="preserve"> </w:t>
      </w:r>
      <w:r>
        <w:t>filtering,</w:t>
      </w:r>
      <w:r>
        <w:rPr>
          <w:spacing w:val="21"/>
        </w:rPr>
        <w:t xml:space="preserve"> </w:t>
      </w:r>
      <w:r>
        <w:t>but</w:t>
      </w:r>
      <w:r>
        <w:rPr>
          <w:spacing w:val="21"/>
        </w:rPr>
        <w:t xml:space="preserve"> </w:t>
      </w:r>
      <w:r>
        <w:t>they lacked the capacity to interpret context or evaluate soft skills. By</w:t>
      </w:r>
      <w:r>
        <w:rPr>
          <w:spacing w:val="40"/>
        </w:rPr>
        <w:t xml:space="preserve"> </w:t>
      </w:r>
      <w:r>
        <w:t>the</w:t>
      </w:r>
      <w:r>
        <w:rPr>
          <w:spacing w:val="40"/>
        </w:rPr>
        <w:t xml:space="preserve"> </w:t>
      </w:r>
      <w:r>
        <w:t>2010s,</w:t>
      </w:r>
      <w:r>
        <w:rPr>
          <w:spacing w:val="40"/>
        </w:rPr>
        <w:t xml:space="preserve"> </w:t>
      </w:r>
      <w:r>
        <w:t>companies</w:t>
      </w:r>
      <w:r>
        <w:rPr>
          <w:spacing w:val="40"/>
        </w:rPr>
        <w:t xml:space="preserve"> </w:t>
      </w:r>
      <w:r>
        <w:t>began</w:t>
      </w:r>
      <w:r>
        <w:rPr>
          <w:spacing w:val="40"/>
        </w:rPr>
        <w:t xml:space="preserve"> </w:t>
      </w:r>
      <w:r>
        <w:t>experimenting</w:t>
      </w:r>
      <w:r>
        <w:rPr>
          <w:spacing w:val="40"/>
        </w:rPr>
        <w:t xml:space="preserve"> </w:t>
      </w:r>
      <w:r>
        <w:t>with</w:t>
      </w:r>
      <w:r>
        <w:rPr>
          <w:spacing w:val="40"/>
        </w:rPr>
        <w:t xml:space="preserve"> </w:t>
      </w:r>
      <w:r>
        <w:t>AI- enhanced</w:t>
      </w:r>
      <w:r>
        <w:rPr>
          <w:spacing w:val="40"/>
        </w:rPr>
        <w:t xml:space="preserve"> </w:t>
      </w:r>
      <w:r>
        <w:t>recruitment</w:t>
      </w:r>
      <w:r>
        <w:rPr>
          <w:spacing w:val="40"/>
        </w:rPr>
        <w:t xml:space="preserve"> </w:t>
      </w:r>
      <w:r>
        <w:t>tools</w:t>
      </w:r>
      <w:r>
        <w:rPr>
          <w:spacing w:val="40"/>
        </w:rPr>
        <w:t xml:space="preserve"> </w:t>
      </w:r>
      <w:r>
        <w:t>that</w:t>
      </w:r>
      <w:r>
        <w:rPr>
          <w:spacing w:val="40"/>
        </w:rPr>
        <w:t xml:space="preserve"> </w:t>
      </w:r>
      <w:r>
        <w:t>could</w:t>
      </w:r>
      <w:r>
        <w:rPr>
          <w:spacing w:val="40"/>
        </w:rPr>
        <w:t xml:space="preserve"> </w:t>
      </w:r>
      <w:r>
        <w:t>process</w:t>
      </w:r>
      <w:r>
        <w:rPr>
          <w:spacing w:val="40"/>
        </w:rPr>
        <w:t xml:space="preserve"> </w:t>
      </w:r>
      <w:r>
        <w:t>unstructured data</w:t>
      </w:r>
      <w:r>
        <w:rPr>
          <w:spacing w:val="40"/>
        </w:rPr>
        <w:t xml:space="preserve"> </w:t>
      </w:r>
      <w:r>
        <w:t>such</w:t>
      </w:r>
      <w:r>
        <w:rPr>
          <w:spacing w:val="40"/>
        </w:rPr>
        <w:t xml:space="preserve"> </w:t>
      </w:r>
      <w:r>
        <w:t>as</w:t>
      </w:r>
      <w:r>
        <w:rPr>
          <w:spacing w:val="40"/>
        </w:rPr>
        <w:t xml:space="preserve"> </w:t>
      </w:r>
      <w:r>
        <w:t>natural</w:t>
      </w:r>
      <w:r>
        <w:rPr>
          <w:spacing w:val="40"/>
        </w:rPr>
        <w:t xml:space="preserve"> </w:t>
      </w:r>
      <w:r>
        <w:t>language,</w:t>
      </w:r>
      <w:r>
        <w:rPr>
          <w:spacing w:val="40"/>
        </w:rPr>
        <w:t xml:space="preserve"> </w:t>
      </w:r>
      <w:r>
        <w:t>facial</w:t>
      </w:r>
      <w:r>
        <w:rPr>
          <w:spacing w:val="40"/>
        </w:rPr>
        <w:t xml:space="preserve"> </w:t>
      </w:r>
      <w:r>
        <w:t>expressions,</w:t>
      </w:r>
      <w:r>
        <w:rPr>
          <w:spacing w:val="40"/>
        </w:rPr>
        <w:t xml:space="preserve"> </w:t>
      </w:r>
      <w:r>
        <w:t>or</w:t>
      </w:r>
      <w:r>
        <w:rPr>
          <w:spacing w:val="40"/>
        </w:rPr>
        <w:t xml:space="preserve"> </w:t>
      </w:r>
      <w:r>
        <w:t>voice patterns.</w:t>
      </w:r>
      <w:r>
        <w:rPr>
          <w:spacing w:val="40"/>
        </w:rPr>
        <w:t xml:space="preserve"> </w:t>
      </w:r>
      <w:r>
        <w:t>Early</w:t>
      </w:r>
      <w:r>
        <w:rPr>
          <w:spacing w:val="40"/>
        </w:rPr>
        <w:t xml:space="preserve"> </w:t>
      </w:r>
      <w:r>
        <w:t>adopters</w:t>
      </w:r>
      <w:r>
        <w:rPr>
          <w:spacing w:val="40"/>
        </w:rPr>
        <w:t xml:space="preserve"> </w:t>
      </w:r>
      <w:r>
        <w:t>included</w:t>
      </w:r>
      <w:r>
        <w:rPr>
          <w:spacing w:val="40"/>
        </w:rPr>
        <w:t xml:space="preserve"> </w:t>
      </w:r>
      <w:r>
        <w:t>global</w:t>
      </w:r>
      <w:r>
        <w:rPr>
          <w:spacing w:val="40"/>
        </w:rPr>
        <w:t xml:space="preserve"> </w:t>
      </w:r>
      <w:r>
        <w:t>organizations</w:t>
      </w:r>
      <w:r>
        <w:rPr>
          <w:spacing w:val="40"/>
        </w:rPr>
        <w:t xml:space="preserve"> </w:t>
      </w:r>
      <w:r>
        <w:t>such as Google, Microsoft, and Deloitte, which reported efficiency gains</w:t>
      </w:r>
      <w:r>
        <w:rPr>
          <w:spacing w:val="-3"/>
        </w:rPr>
        <w:t xml:space="preserve"> </w:t>
      </w:r>
      <w:r>
        <w:t>from</w:t>
      </w:r>
      <w:r>
        <w:rPr>
          <w:spacing w:val="-3"/>
        </w:rPr>
        <w:t xml:space="preserve"> </w:t>
      </w:r>
      <w:r>
        <w:t>automated</w:t>
      </w:r>
      <w:r>
        <w:rPr>
          <w:spacing w:val="-3"/>
        </w:rPr>
        <w:t xml:space="preserve"> </w:t>
      </w:r>
      <w:r>
        <w:t>screening</w:t>
      </w:r>
      <w:r>
        <w:rPr>
          <w:spacing w:val="-3"/>
        </w:rPr>
        <w:t xml:space="preserve"> </w:t>
      </w:r>
      <w:r>
        <w:t>and</w:t>
      </w:r>
      <w:r>
        <w:rPr>
          <w:spacing w:val="-3"/>
        </w:rPr>
        <w:t xml:space="preserve"> </w:t>
      </w:r>
      <w:r>
        <w:t>AI-driven</w:t>
      </w:r>
      <w:r>
        <w:rPr>
          <w:spacing w:val="-3"/>
        </w:rPr>
        <w:t xml:space="preserve"> </w:t>
      </w:r>
      <w:r>
        <w:t>chatbots.</w:t>
      </w:r>
      <w:r>
        <w:rPr>
          <w:spacing w:val="-3"/>
        </w:rPr>
        <w:t xml:space="preserve"> </w:t>
      </w:r>
      <w:r>
        <w:t>In</w:t>
      </w:r>
      <w:r>
        <w:rPr>
          <w:spacing w:val="-3"/>
        </w:rPr>
        <w:t xml:space="preserve"> </w:t>
      </w:r>
      <w:r>
        <w:t>In- dia, firms like Infosys and TCS incorporated AI in their talent acquisition</w:t>
      </w:r>
      <w:r>
        <w:rPr>
          <w:spacing w:val="23"/>
        </w:rPr>
        <w:t xml:space="preserve"> </w:t>
      </w:r>
      <w:r>
        <w:t>strategies</w:t>
      </w:r>
      <w:r>
        <w:rPr>
          <w:spacing w:val="23"/>
        </w:rPr>
        <w:t xml:space="preserve"> </w:t>
      </w:r>
      <w:r>
        <w:t>to</w:t>
      </w:r>
      <w:r>
        <w:rPr>
          <w:spacing w:val="23"/>
        </w:rPr>
        <w:t xml:space="preserve"> </w:t>
      </w:r>
      <w:r>
        <w:t>manage</w:t>
      </w:r>
      <w:r>
        <w:rPr>
          <w:spacing w:val="23"/>
        </w:rPr>
        <w:t xml:space="preserve"> </w:t>
      </w:r>
      <w:r>
        <w:t>high</w:t>
      </w:r>
      <w:r>
        <w:rPr>
          <w:spacing w:val="23"/>
        </w:rPr>
        <w:t xml:space="preserve"> </w:t>
      </w:r>
      <w:r>
        <w:t>volumes</w:t>
      </w:r>
      <w:r>
        <w:rPr>
          <w:spacing w:val="23"/>
        </w:rPr>
        <w:t xml:space="preserve"> </w:t>
      </w:r>
      <w:r>
        <w:t>of</w:t>
      </w:r>
      <w:r>
        <w:rPr>
          <w:spacing w:val="23"/>
        </w:rPr>
        <w:t xml:space="preserve"> </w:t>
      </w:r>
      <w:r>
        <w:t>applicants. This</w:t>
      </w:r>
      <w:r>
        <w:rPr>
          <w:spacing w:val="37"/>
        </w:rPr>
        <w:t xml:space="preserve"> </w:t>
      </w:r>
      <w:r>
        <w:t>historical</w:t>
      </w:r>
      <w:r>
        <w:rPr>
          <w:spacing w:val="38"/>
        </w:rPr>
        <w:t xml:space="preserve"> </w:t>
      </w:r>
      <w:r>
        <w:t>progression</w:t>
      </w:r>
      <w:r>
        <w:rPr>
          <w:spacing w:val="37"/>
        </w:rPr>
        <w:t xml:space="preserve"> </w:t>
      </w:r>
      <w:r>
        <w:t>highlights</w:t>
      </w:r>
      <w:r>
        <w:rPr>
          <w:spacing w:val="38"/>
        </w:rPr>
        <w:t xml:space="preserve"> </w:t>
      </w:r>
      <w:r>
        <w:t>a</w:t>
      </w:r>
      <w:r>
        <w:rPr>
          <w:spacing w:val="37"/>
        </w:rPr>
        <w:t xml:space="preserve"> </w:t>
      </w:r>
      <w:r>
        <w:t>clear</w:t>
      </w:r>
      <w:r>
        <w:rPr>
          <w:spacing w:val="38"/>
        </w:rPr>
        <w:t xml:space="preserve"> </w:t>
      </w:r>
      <w:r>
        <w:t>trend:</w:t>
      </w:r>
      <w:r>
        <w:rPr>
          <w:spacing w:val="37"/>
        </w:rPr>
        <w:t xml:space="preserve"> </w:t>
      </w:r>
      <w:r>
        <w:t>recruit- ment</w:t>
      </w:r>
      <w:r>
        <w:rPr>
          <w:spacing w:val="18"/>
        </w:rPr>
        <w:t xml:space="preserve"> </w:t>
      </w:r>
      <w:r>
        <w:t>has</w:t>
      </w:r>
      <w:r>
        <w:rPr>
          <w:spacing w:val="18"/>
        </w:rPr>
        <w:t xml:space="preserve"> </w:t>
      </w:r>
      <w:r>
        <w:t>evolved</w:t>
      </w:r>
      <w:r>
        <w:rPr>
          <w:spacing w:val="18"/>
        </w:rPr>
        <w:t xml:space="preserve"> </w:t>
      </w:r>
      <w:r>
        <w:t>from</w:t>
      </w:r>
      <w:r>
        <w:rPr>
          <w:spacing w:val="18"/>
        </w:rPr>
        <w:t xml:space="preserve"> </w:t>
      </w:r>
      <w:r>
        <w:t>subjective,</w:t>
      </w:r>
      <w:r>
        <w:rPr>
          <w:spacing w:val="18"/>
        </w:rPr>
        <w:t xml:space="preserve"> </w:t>
      </w:r>
      <w:r>
        <w:t>paper-based</w:t>
      </w:r>
      <w:r>
        <w:rPr>
          <w:spacing w:val="18"/>
        </w:rPr>
        <w:t xml:space="preserve"> </w:t>
      </w:r>
      <w:r>
        <w:t>judgments</w:t>
      </w:r>
      <w:r>
        <w:rPr>
          <w:spacing w:val="18"/>
        </w:rPr>
        <w:t xml:space="preserve"> </w:t>
      </w:r>
      <w:r>
        <w:t>to structured,</w:t>
      </w:r>
      <w:r>
        <w:rPr>
          <w:spacing w:val="-1"/>
        </w:rPr>
        <w:t xml:space="preserve"> </w:t>
      </w:r>
      <w:r>
        <w:t>data-driven</w:t>
      </w:r>
      <w:r>
        <w:rPr>
          <w:spacing w:val="-1"/>
        </w:rPr>
        <w:t xml:space="preserve"> </w:t>
      </w:r>
      <w:r>
        <w:t>ecosystems, and</w:t>
      </w:r>
      <w:r>
        <w:rPr>
          <w:spacing w:val="-1"/>
        </w:rPr>
        <w:t xml:space="preserve"> </w:t>
      </w:r>
      <w:r>
        <w:t>is now</w:t>
      </w:r>
      <w:r>
        <w:rPr>
          <w:spacing w:val="-1"/>
        </w:rPr>
        <w:t xml:space="preserve"> </w:t>
      </w:r>
      <w:r>
        <w:t xml:space="preserve">moving </w:t>
      </w:r>
      <w:r>
        <w:rPr>
          <w:spacing w:val="-2"/>
        </w:rPr>
        <w:t>toward</w:t>
      </w:r>
    </w:p>
    <w:p w14:paraId="4804B34C" w14:textId="77777777" w:rsidR="00D26D16" w:rsidRDefault="00000000" w:rsidP="0008464E">
      <w:pPr>
        <w:pStyle w:val="BodyText"/>
        <w:spacing w:line="229" w:lineRule="exact"/>
        <w:ind w:left="0" w:firstLine="0"/>
      </w:pPr>
      <w:r>
        <w:t>predictive</w:t>
      </w:r>
      <w:r>
        <w:rPr>
          <w:spacing w:val="10"/>
        </w:rPr>
        <w:t xml:space="preserve"> </w:t>
      </w:r>
      <w:r>
        <w:t>and</w:t>
      </w:r>
      <w:r>
        <w:rPr>
          <w:spacing w:val="10"/>
        </w:rPr>
        <w:t xml:space="preserve"> </w:t>
      </w:r>
      <w:r>
        <w:t>adaptive</w:t>
      </w:r>
      <w:r>
        <w:rPr>
          <w:spacing w:val="10"/>
        </w:rPr>
        <w:t xml:space="preserve"> </w:t>
      </w:r>
      <w:r>
        <w:t>AI</w:t>
      </w:r>
      <w:r>
        <w:rPr>
          <w:spacing w:val="10"/>
        </w:rPr>
        <w:t xml:space="preserve"> </w:t>
      </w:r>
      <w:r>
        <w:rPr>
          <w:spacing w:val="-2"/>
        </w:rPr>
        <w:t>systems.</w:t>
      </w:r>
    </w:p>
    <w:p w14:paraId="775F3D7A" w14:textId="77777777" w:rsidR="00D26D16" w:rsidRDefault="00000000" w:rsidP="0008464E">
      <w:pPr>
        <w:pStyle w:val="ListParagraph"/>
        <w:numPr>
          <w:ilvl w:val="0"/>
          <w:numId w:val="1"/>
        </w:numPr>
        <w:tabs>
          <w:tab w:val="left" w:pos="1065"/>
        </w:tabs>
        <w:spacing w:before="147"/>
        <w:ind w:left="0" w:hanging="342"/>
        <w:jc w:val="both"/>
        <w:rPr>
          <w:sz w:val="20"/>
        </w:rPr>
      </w:pPr>
      <w:r>
        <w:rPr>
          <w:smallCaps/>
          <w:sz w:val="20"/>
        </w:rPr>
        <w:t>Literature</w:t>
      </w:r>
      <w:r>
        <w:rPr>
          <w:smallCaps/>
          <w:spacing w:val="49"/>
          <w:sz w:val="20"/>
        </w:rPr>
        <w:t xml:space="preserve"> </w:t>
      </w:r>
      <w:r>
        <w:rPr>
          <w:smallCaps/>
          <w:sz w:val="20"/>
        </w:rPr>
        <w:t>Review</w:t>
      </w:r>
      <w:r>
        <w:rPr>
          <w:smallCaps/>
          <w:spacing w:val="49"/>
          <w:sz w:val="20"/>
        </w:rPr>
        <w:t xml:space="preserve"> </w:t>
      </w:r>
      <w:r>
        <w:rPr>
          <w:smallCaps/>
          <w:sz w:val="20"/>
        </w:rPr>
        <w:t>and</w:t>
      </w:r>
      <w:r>
        <w:rPr>
          <w:smallCaps/>
          <w:spacing w:val="50"/>
          <w:sz w:val="20"/>
        </w:rPr>
        <w:t xml:space="preserve"> </w:t>
      </w:r>
      <w:r>
        <w:rPr>
          <w:smallCaps/>
          <w:sz w:val="20"/>
        </w:rPr>
        <w:t>Gap</w:t>
      </w:r>
      <w:r>
        <w:rPr>
          <w:smallCaps/>
          <w:spacing w:val="49"/>
          <w:sz w:val="20"/>
        </w:rPr>
        <w:t xml:space="preserve"> </w:t>
      </w:r>
      <w:r>
        <w:rPr>
          <w:smallCaps/>
          <w:spacing w:val="-2"/>
          <w:sz w:val="20"/>
        </w:rPr>
        <w:t>Analysis</w:t>
      </w:r>
    </w:p>
    <w:p w14:paraId="1BC66D7B" w14:textId="77777777" w:rsidR="00D26D16" w:rsidRDefault="00000000" w:rsidP="0008464E">
      <w:pPr>
        <w:pStyle w:val="BodyText"/>
        <w:spacing w:before="75" w:line="249" w:lineRule="auto"/>
        <w:ind w:left="0" w:right="257"/>
      </w:pPr>
      <w:r>
        <w:t>Scholars and industry researchers have explored both ben- efits and limitations of AI in hiring:</w:t>
      </w:r>
    </w:p>
    <w:p w14:paraId="2662BA69" w14:textId="77777777" w:rsidR="00D26D16" w:rsidRDefault="00000000" w:rsidP="0008464E">
      <w:pPr>
        <w:pStyle w:val="ListParagraph"/>
        <w:numPr>
          <w:ilvl w:val="0"/>
          <w:numId w:val="3"/>
        </w:numPr>
        <w:tabs>
          <w:tab w:val="left" w:pos="597"/>
          <w:tab w:val="left" w:pos="599"/>
        </w:tabs>
        <w:spacing w:before="41" w:line="249" w:lineRule="auto"/>
        <w:ind w:left="0" w:right="257"/>
        <w:jc w:val="both"/>
        <w:rPr>
          <w:sz w:val="20"/>
        </w:rPr>
      </w:pPr>
      <w:r>
        <w:rPr>
          <w:b/>
          <w:sz w:val="20"/>
        </w:rPr>
        <w:t xml:space="preserve">Bias Concerns: </w:t>
      </w:r>
      <w:r>
        <w:rPr>
          <w:sz w:val="20"/>
        </w:rPr>
        <w:t xml:space="preserve">Bogen and Rieke (2018) argued that algorithmic hiring tools often reproduce historical in- </w:t>
      </w:r>
      <w:r>
        <w:rPr>
          <w:spacing w:val="-2"/>
          <w:sz w:val="20"/>
        </w:rPr>
        <w:t>equalities.</w:t>
      </w:r>
    </w:p>
    <w:p w14:paraId="349626DC" w14:textId="77777777" w:rsidR="00D26D16" w:rsidRDefault="00D26D16" w:rsidP="0008464E">
      <w:pPr>
        <w:pStyle w:val="ListParagraph"/>
        <w:spacing w:line="249" w:lineRule="auto"/>
        <w:ind w:left="0"/>
        <w:jc w:val="both"/>
        <w:rPr>
          <w:sz w:val="20"/>
        </w:rPr>
        <w:sectPr w:rsidR="00D26D16" w:rsidSect="0008464E">
          <w:pgSz w:w="12240" w:h="15840" w:code="1"/>
          <w:pgMar w:top="1440" w:right="1440" w:bottom="1440" w:left="1440" w:header="720" w:footer="720" w:gutter="0"/>
          <w:cols w:space="720"/>
          <w:docGrid w:linePitch="299"/>
        </w:sectPr>
      </w:pPr>
    </w:p>
    <w:p w14:paraId="7F5DA228" w14:textId="77777777" w:rsidR="00D26D16" w:rsidRDefault="00000000" w:rsidP="0008464E">
      <w:pPr>
        <w:pStyle w:val="ListParagraph"/>
        <w:numPr>
          <w:ilvl w:val="0"/>
          <w:numId w:val="3"/>
        </w:numPr>
        <w:tabs>
          <w:tab w:val="left" w:pos="657"/>
          <w:tab w:val="left" w:pos="659"/>
        </w:tabs>
        <w:spacing w:before="91" w:line="249" w:lineRule="auto"/>
        <w:ind w:left="0"/>
        <w:jc w:val="both"/>
        <w:rPr>
          <w:sz w:val="20"/>
        </w:rPr>
      </w:pPr>
      <w:r>
        <w:rPr>
          <w:b/>
          <w:sz w:val="20"/>
        </w:rPr>
        <w:lastRenderedPageBreak/>
        <w:t xml:space="preserve">Field Audits: </w:t>
      </w:r>
      <w:r>
        <w:rPr>
          <w:sz w:val="20"/>
        </w:rPr>
        <w:t>Raghavan et al. (2020) revealed hidden biases through experimental audits.</w:t>
      </w:r>
    </w:p>
    <w:p w14:paraId="4622C960" w14:textId="77777777" w:rsidR="00D26D16" w:rsidRDefault="00000000" w:rsidP="0008464E">
      <w:pPr>
        <w:pStyle w:val="ListParagraph"/>
        <w:numPr>
          <w:ilvl w:val="0"/>
          <w:numId w:val="3"/>
        </w:numPr>
        <w:tabs>
          <w:tab w:val="left" w:pos="657"/>
          <w:tab w:val="left" w:pos="659"/>
        </w:tabs>
        <w:spacing w:line="249" w:lineRule="auto"/>
        <w:ind w:left="0"/>
        <w:jc w:val="both"/>
        <w:rPr>
          <w:sz w:val="20"/>
        </w:rPr>
      </w:pPr>
      <w:r>
        <w:rPr>
          <w:b/>
          <w:sz w:val="20"/>
        </w:rPr>
        <w:t xml:space="preserve">Human Oversight: </w:t>
      </w:r>
      <w:r>
        <w:rPr>
          <w:sz w:val="20"/>
        </w:rPr>
        <w:t>AI cannot capture creativity or lead- ership; hybrid systems are needed.</w:t>
      </w:r>
    </w:p>
    <w:p w14:paraId="3F9430A1" w14:textId="77777777" w:rsidR="00D26D16" w:rsidRDefault="00000000" w:rsidP="0008464E">
      <w:pPr>
        <w:pStyle w:val="ListParagraph"/>
        <w:numPr>
          <w:ilvl w:val="0"/>
          <w:numId w:val="3"/>
        </w:numPr>
        <w:tabs>
          <w:tab w:val="left" w:pos="657"/>
          <w:tab w:val="left" w:pos="659"/>
        </w:tabs>
        <w:spacing w:line="249" w:lineRule="auto"/>
        <w:ind w:left="0"/>
        <w:jc w:val="both"/>
        <w:rPr>
          <w:sz w:val="20"/>
        </w:rPr>
      </w:pPr>
      <w:r>
        <w:rPr>
          <w:b/>
          <w:sz w:val="20"/>
        </w:rPr>
        <w:t xml:space="preserve">Intersectional Bias: </w:t>
      </w:r>
      <w:r>
        <w:rPr>
          <w:sz w:val="20"/>
        </w:rPr>
        <w:t>VoxDev (2025) found unfair treat- ment of candidates with multiple minority identities.</w:t>
      </w:r>
    </w:p>
    <w:p w14:paraId="331A78A4" w14:textId="77777777" w:rsidR="00D26D16" w:rsidRDefault="00000000" w:rsidP="0008464E">
      <w:pPr>
        <w:pStyle w:val="ListParagraph"/>
        <w:numPr>
          <w:ilvl w:val="0"/>
          <w:numId w:val="3"/>
        </w:numPr>
        <w:tabs>
          <w:tab w:val="left" w:pos="657"/>
          <w:tab w:val="left" w:pos="659"/>
        </w:tabs>
        <w:spacing w:line="249" w:lineRule="auto"/>
        <w:ind w:left="0"/>
        <w:jc w:val="both"/>
        <w:rPr>
          <w:sz w:val="20"/>
        </w:rPr>
      </w:pPr>
      <w:r>
        <w:rPr>
          <w:b/>
          <w:sz w:val="20"/>
        </w:rPr>
        <w:t xml:space="preserve">AI-AI Bias: </w:t>
      </w:r>
      <w:r>
        <w:rPr>
          <w:sz w:val="20"/>
        </w:rPr>
        <w:t>The Economic Times (2025) reported that LLMs</w:t>
      </w:r>
      <w:r>
        <w:rPr>
          <w:spacing w:val="-4"/>
          <w:sz w:val="20"/>
        </w:rPr>
        <w:t xml:space="preserve"> </w:t>
      </w:r>
      <w:r>
        <w:rPr>
          <w:sz w:val="20"/>
        </w:rPr>
        <w:t>prefer</w:t>
      </w:r>
      <w:r>
        <w:rPr>
          <w:spacing w:val="-4"/>
          <w:sz w:val="20"/>
        </w:rPr>
        <w:t xml:space="preserve"> </w:t>
      </w:r>
      <w:r>
        <w:rPr>
          <w:sz w:val="20"/>
        </w:rPr>
        <w:t>AI-refined</w:t>
      </w:r>
      <w:r>
        <w:rPr>
          <w:spacing w:val="-4"/>
          <w:sz w:val="20"/>
        </w:rPr>
        <w:t xml:space="preserve"> </w:t>
      </w:r>
      <w:r>
        <w:rPr>
          <w:sz w:val="20"/>
        </w:rPr>
        <w:t>resumes,</w:t>
      </w:r>
      <w:r>
        <w:rPr>
          <w:spacing w:val="-4"/>
          <w:sz w:val="20"/>
        </w:rPr>
        <w:t xml:space="preserve"> </w:t>
      </w:r>
      <w:r>
        <w:rPr>
          <w:sz w:val="20"/>
        </w:rPr>
        <w:t>disadvantaging</w:t>
      </w:r>
      <w:r>
        <w:rPr>
          <w:spacing w:val="-4"/>
          <w:sz w:val="20"/>
        </w:rPr>
        <w:t xml:space="preserve"> </w:t>
      </w:r>
      <w:r>
        <w:rPr>
          <w:sz w:val="20"/>
        </w:rPr>
        <w:t>human- only applications.</w:t>
      </w:r>
    </w:p>
    <w:p w14:paraId="1992F17D" w14:textId="77777777" w:rsidR="00D26D16" w:rsidRDefault="00000000" w:rsidP="0008464E">
      <w:pPr>
        <w:pStyle w:val="BodyText"/>
        <w:spacing w:before="79" w:line="249" w:lineRule="auto"/>
        <w:ind w:left="0"/>
      </w:pPr>
      <w:r>
        <w:rPr>
          <w:b/>
        </w:rPr>
        <w:t xml:space="preserve">Research Gap: </w:t>
      </w:r>
      <w:r>
        <w:t>Few studies provide holistic comparisons between traditional and AI-driven recruitment. This paper addresses that gap.</w:t>
      </w:r>
    </w:p>
    <w:p w14:paraId="35470DF2" w14:textId="77777777" w:rsidR="00D26D16" w:rsidRDefault="00D26D16" w:rsidP="0008464E">
      <w:pPr>
        <w:pStyle w:val="BodyText"/>
        <w:spacing w:before="65"/>
        <w:ind w:left="0" w:firstLine="0"/>
      </w:pPr>
    </w:p>
    <w:p w14:paraId="01EEC5F9" w14:textId="77777777" w:rsidR="00D26D16" w:rsidRDefault="00000000" w:rsidP="0008464E">
      <w:pPr>
        <w:pStyle w:val="ListParagraph"/>
        <w:numPr>
          <w:ilvl w:val="0"/>
          <w:numId w:val="1"/>
        </w:numPr>
        <w:tabs>
          <w:tab w:val="left" w:pos="2205"/>
        </w:tabs>
        <w:ind w:left="0" w:hanging="266"/>
        <w:jc w:val="both"/>
        <w:rPr>
          <w:sz w:val="20"/>
        </w:rPr>
      </w:pPr>
      <w:r>
        <w:rPr>
          <w:smallCaps/>
          <w:spacing w:val="-2"/>
          <w:sz w:val="20"/>
        </w:rPr>
        <w:t>Methodology</w:t>
      </w:r>
    </w:p>
    <w:p w14:paraId="402D98C1" w14:textId="77777777" w:rsidR="00D26D16" w:rsidRDefault="00D26D16" w:rsidP="0008464E">
      <w:pPr>
        <w:pStyle w:val="BodyText"/>
        <w:spacing w:before="1"/>
        <w:ind w:left="0" w:firstLine="0"/>
        <w:rPr>
          <w:sz w:val="16"/>
        </w:rPr>
      </w:pPr>
    </w:p>
    <w:p w14:paraId="3049FFE7" w14:textId="77777777" w:rsidR="00D26D16" w:rsidRDefault="00000000" w:rsidP="0008464E">
      <w:pPr>
        <w:pStyle w:val="BodyText"/>
        <w:spacing w:line="249" w:lineRule="auto"/>
        <w:ind w:left="0"/>
      </w:pPr>
      <w:r>
        <w:t>This</w:t>
      </w:r>
      <w:r>
        <w:rPr>
          <w:spacing w:val="40"/>
        </w:rPr>
        <w:t xml:space="preserve"> </w:t>
      </w:r>
      <w:r>
        <w:t>research</w:t>
      </w:r>
      <w:r>
        <w:rPr>
          <w:spacing w:val="40"/>
        </w:rPr>
        <w:t xml:space="preserve"> </w:t>
      </w:r>
      <w:r>
        <w:t>uses</w:t>
      </w:r>
      <w:r>
        <w:rPr>
          <w:spacing w:val="40"/>
        </w:rPr>
        <w:t xml:space="preserve"> </w:t>
      </w:r>
      <w:r>
        <w:t>a</w:t>
      </w:r>
      <w:r>
        <w:rPr>
          <w:spacing w:val="40"/>
        </w:rPr>
        <w:t xml:space="preserve"> </w:t>
      </w:r>
      <w:r>
        <w:t>secondary</w:t>
      </w:r>
      <w:r>
        <w:rPr>
          <w:spacing w:val="40"/>
        </w:rPr>
        <w:t xml:space="preserve"> </w:t>
      </w:r>
      <w:r>
        <w:t>data</w:t>
      </w:r>
      <w:r>
        <w:rPr>
          <w:spacing w:val="40"/>
        </w:rPr>
        <w:t xml:space="preserve"> </w:t>
      </w:r>
      <w:r>
        <w:t>and</w:t>
      </w:r>
      <w:r>
        <w:rPr>
          <w:spacing w:val="40"/>
        </w:rPr>
        <w:t xml:space="preserve"> </w:t>
      </w:r>
      <w:r>
        <w:t>case</w:t>
      </w:r>
      <w:r>
        <w:rPr>
          <w:spacing w:val="40"/>
        </w:rPr>
        <w:t xml:space="preserve"> </w:t>
      </w:r>
      <w:r>
        <w:t>study</w:t>
      </w:r>
      <w:r>
        <w:rPr>
          <w:spacing w:val="40"/>
        </w:rPr>
        <w:t xml:space="preserve"> </w:t>
      </w:r>
      <w:r>
        <w:t xml:space="preserve">ap- </w:t>
      </w:r>
      <w:r>
        <w:rPr>
          <w:spacing w:val="-2"/>
        </w:rPr>
        <w:t>proach:</w:t>
      </w:r>
    </w:p>
    <w:p w14:paraId="21EB1EF5" w14:textId="77777777" w:rsidR="00D26D16" w:rsidRDefault="00000000" w:rsidP="0008464E">
      <w:pPr>
        <w:pStyle w:val="ListParagraph"/>
        <w:numPr>
          <w:ilvl w:val="1"/>
          <w:numId w:val="2"/>
        </w:numPr>
        <w:tabs>
          <w:tab w:val="left" w:pos="742"/>
          <w:tab w:val="left" w:pos="744"/>
        </w:tabs>
        <w:spacing w:before="80" w:line="249" w:lineRule="auto"/>
        <w:ind w:left="0"/>
        <w:jc w:val="both"/>
        <w:rPr>
          <w:sz w:val="20"/>
        </w:rPr>
      </w:pPr>
      <w:r>
        <w:rPr>
          <w:sz w:val="20"/>
        </w:rPr>
        <w:t>Literature review of academic papers, white papers, and policy reports.</w:t>
      </w:r>
    </w:p>
    <w:p w14:paraId="540F4EE8" w14:textId="77777777" w:rsidR="00D26D16" w:rsidRDefault="00000000" w:rsidP="0008464E">
      <w:pPr>
        <w:pStyle w:val="ListParagraph"/>
        <w:numPr>
          <w:ilvl w:val="1"/>
          <w:numId w:val="2"/>
        </w:numPr>
        <w:tabs>
          <w:tab w:val="left" w:pos="742"/>
          <w:tab w:val="left" w:pos="744"/>
        </w:tabs>
        <w:spacing w:line="249" w:lineRule="auto"/>
        <w:ind w:left="0"/>
        <w:jc w:val="both"/>
        <w:rPr>
          <w:sz w:val="20"/>
        </w:rPr>
      </w:pPr>
      <w:r>
        <w:rPr>
          <w:sz w:val="20"/>
        </w:rPr>
        <w:t>Case</w:t>
      </w:r>
      <w:r>
        <w:rPr>
          <w:spacing w:val="40"/>
          <w:sz w:val="20"/>
        </w:rPr>
        <w:t xml:space="preserve"> </w:t>
      </w:r>
      <w:r>
        <w:rPr>
          <w:sz w:val="20"/>
        </w:rPr>
        <w:t>studies</w:t>
      </w:r>
      <w:r>
        <w:rPr>
          <w:spacing w:val="40"/>
          <w:sz w:val="20"/>
        </w:rPr>
        <w:t xml:space="preserve"> </w:t>
      </w:r>
      <w:r>
        <w:rPr>
          <w:sz w:val="20"/>
        </w:rPr>
        <w:t>of</w:t>
      </w:r>
      <w:r>
        <w:rPr>
          <w:spacing w:val="40"/>
          <w:sz w:val="20"/>
        </w:rPr>
        <w:t xml:space="preserve"> </w:t>
      </w:r>
      <w:r>
        <w:rPr>
          <w:sz w:val="20"/>
        </w:rPr>
        <w:t>Unilever,</w:t>
      </w:r>
      <w:r>
        <w:rPr>
          <w:spacing w:val="40"/>
          <w:sz w:val="20"/>
        </w:rPr>
        <w:t xml:space="preserve"> </w:t>
      </w:r>
      <w:r>
        <w:rPr>
          <w:sz w:val="20"/>
        </w:rPr>
        <w:t>IBM,</w:t>
      </w:r>
      <w:r>
        <w:rPr>
          <w:spacing w:val="40"/>
          <w:sz w:val="20"/>
        </w:rPr>
        <w:t xml:space="preserve"> </w:t>
      </w:r>
      <w:r>
        <w:rPr>
          <w:sz w:val="20"/>
        </w:rPr>
        <w:t>Amazon,</w:t>
      </w:r>
      <w:r>
        <w:rPr>
          <w:spacing w:val="40"/>
          <w:sz w:val="20"/>
        </w:rPr>
        <w:t xml:space="preserve"> </w:t>
      </w:r>
      <w:r>
        <w:rPr>
          <w:sz w:val="20"/>
        </w:rPr>
        <w:t>and</w:t>
      </w:r>
      <w:r>
        <w:rPr>
          <w:spacing w:val="40"/>
          <w:sz w:val="20"/>
        </w:rPr>
        <w:t xml:space="preserve"> </w:t>
      </w:r>
      <w:r>
        <w:rPr>
          <w:sz w:val="20"/>
        </w:rPr>
        <w:t xml:space="preserve">Hilton </w:t>
      </w:r>
      <w:r>
        <w:rPr>
          <w:spacing w:val="-2"/>
          <w:sz w:val="20"/>
        </w:rPr>
        <w:t>Hotels.</w:t>
      </w:r>
    </w:p>
    <w:p w14:paraId="6A52F312" w14:textId="77777777" w:rsidR="00D26D16" w:rsidRDefault="00000000" w:rsidP="0008464E">
      <w:pPr>
        <w:pStyle w:val="ListParagraph"/>
        <w:numPr>
          <w:ilvl w:val="1"/>
          <w:numId w:val="2"/>
        </w:numPr>
        <w:tabs>
          <w:tab w:val="left" w:pos="742"/>
          <w:tab w:val="left" w:pos="744"/>
        </w:tabs>
        <w:spacing w:line="249" w:lineRule="auto"/>
        <w:ind w:left="0"/>
        <w:jc w:val="both"/>
        <w:rPr>
          <w:sz w:val="20"/>
        </w:rPr>
      </w:pPr>
      <w:r>
        <w:rPr>
          <w:sz w:val="20"/>
        </w:rPr>
        <w:t>Comparative</w:t>
      </w:r>
      <w:r>
        <w:rPr>
          <w:spacing w:val="29"/>
          <w:sz w:val="20"/>
        </w:rPr>
        <w:t xml:space="preserve"> </w:t>
      </w:r>
      <w:r>
        <w:rPr>
          <w:sz w:val="20"/>
        </w:rPr>
        <w:t>framework</w:t>
      </w:r>
      <w:r>
        <w:rPr>
          <w:spacing w:val="29"/>
          <w:sz w:val="20"/>
        </w:rPr>
        <w:t xml:space="preserve"> </w:t>
      </w:r>
      <w:r>
        <w:rPr>
          <w:sz w:val="20"/>
        </w:rPr>
        <w:t>focusing</w:t>
      </w:r>
      <w:r>
        <w:rPr>
          <w:spacing w:val="29"/>
          <w:sz w:val="20"/>
        </w:rPr>
        <w:t xml:space="preserve"> </w:t>
      </w:r>
      <w:r>
        <w:rPr>
          <w:sz w:val="20"/>
        </w:rPr>
        <w:t>on</w:t>
      </w:r>
      <w:r>
        <w:rPr>
          <w:spacing w:val="29"/>
          <w:sz w:val="20"/>
        </w:rPr>
        <w:t xml:space="preserve"> </w:t>
      </w:r>
      <w:r>
        <w:rPr>
          <w:sz w:val="20"/>
        </w:rPr>
        <w:t>speed,</w:t>
      </w:r>
      <w:r>
        <w:rPr>
          <w:spacing w:val="29"/>
          <w:sz w:val="20"/>
        </w:rPr>
        <w:t xml:space="preserve"> </w:t>
      </w:r>
      <w:r>
        <w:rPr>
          <w:sz w:val="20"/>
        </w:rPr>
        <w:t>cost,</w:t>
      </w:r>
      <w:r>
        <w:rPr>
          <w:spacing w:val="29"/>
          <w:sz w:val="20"/>
        </w:rPr>
        <w:t xml:space="preserve"> </w:t>
      </w:r>
      <w:r>
        <w:rPr>
          <w:sz w:val="20"/>
        </w:rPr>
        <w:t>fair- ness, transparency, and candidate experience.</w:t>
      </w:r>
    </w:p>
    <w:p w14:paraId="0B43DCBF" w14:textId="77777777" w:rsidR="00D26D16" w:rsidRDefault="00000000" w:rsidP="0008464E">
      <w:pPr>
        <w:pStyle w:val="ListParagraph"/>
        <w:numPr>
          <w:ilvl w:val="1"/>
          <w:numId w:val="2"/>
        </w:numPr>
        <w:tabs>
          <w:tab w:val="left" w:pos="742"/>
        </w:tabs>
        <w:ind w:left="0" w:hanging="284"/>
        <w:jc w:val="both"/>
        <w:rPr>
          <w:sz w:val="20"/>
        </w:rPr>
      </w:pPr>
      <w:r>
        <w:rPr>
          <w:sz w:val="20"/>
        </w:rPr>
        <w:t>Synthesis</w:t>
      </w:r>
      <w:r>
        <w:rPr>
          <w:spacing w:val="13"/>
          <w:sz w:val="20"/>
        </w:rPr>
        <w:t xml:space="preserve"> </w:t>
      </w:r>
      <w:r>
        <w:rPr>
          <w:sz w:val="20"/>
        </w:rPr>
        <w:t>of</w:t>
      </w:r>
      <w:r>
        <w:rPr>
          <w:spacing w:val="14"/>
          <w:sz w:val="20"/>
        </w:rPr>
        <w:t xml:space="preserve"> </w:t>
      </w:r>
      <w:r>
        <w:rPr>
          <w:sz w:val="20"/>
        </w:rPr>
        <w:t>academic</w:t>
      </w:r>
      <w:r>
        <w:rPr>
          <w:spacing w:val="13"/>
          <w:sz w:val="20"/>
        </w:rPr>
        <w:t xml:space="preserve"> </w:t>
      </w:r>
      <w:r>
        <w:rPr>
          <w:sz w:val="20"/>
        </w:rPr>
        <w:t>theory</w:t>
      </w:r>
      <w:r>
        <w:rPr>
          <w:spacing w:val="14"/>
          <w:sz w:val="20"/>
        </w:rPr>
        <w:t xml:space="preserve"> </w:t>
      </w:r>
      <w:r>
        <w:rPr>
          <w:sz w:val="20"/>
        </w:rPr>
        <w:t>with</w:t>
      </w:r>
      <w:r>
        <w:rPr>
          <w:spacing w:val="14"/>
          <w:sz w:val="20"/>
        </w:rPr>
        <w:t xml:space="preserve"> </w:t>
      </w:r>
      <w:r>
        <w:rPr>
          <w:sz w:val="20"/>
        </w:rPr>
        <w:t>industry</w:t>
      </w:r>
      <w:r>
        <w:rPr>
          <w:spacing w:val="13"/>
          <w:sz w:val="20"/>
        </w:rPr>
        <w:t xml:space="preserve"> </w:t>
      </w:r>
      <w:r>
        <w:rPr>
          <w:spacing w:val="-2"/>
          <w:sz w:val="20"/>
        </w:rPr>
        <w:t>evidence.</w:t>
      </w:r>
    </w:p>
    <w:p w14:paraId="457851BF" w14:textId="77777777" w:rsidR="00D26D16" w:rsidRDefault="00D26D16" w:rsidP="0008464E">
      <w:pPr>
        <w:pStyle w:val="BodyText"/>
        <w:spacing w:before="73"/>
        <w:ind w:left="0" w:firstLine="0"/>
      </w:pPr>
    </w:p>
    <w:p w14:paraId="33E4D55E" w14:textId="77777777" w:rsidR="00D26D16" w:rsidRDefault="00000000" w:rsidP="0008464E">
      <w:pPr>
        <w:pStyle w:val="ListParagraph"/>
        <w:numPr>
          <w:ilvl w:val="0"/>
          <w:numId w:val="1"/>
        </w:numPr>
        <w:tabs>
          <w:tab w:val="left" w:pos="1051"/>
        </w:tabs>
        <w:ind w:left="0" w:hanging="367"/>
        <w:jc w:val="both"/>
        <w:rPr>
          <w:sz w:val="20"/>
        </w:rPr>
      </w:pPr>
      <w:r>
        <w:rPr>
          <w:smallCaps/>
          <w:sz w:val="20"/>
        </w:rPr>
        <w:t>Technical</w:t>
      </w:r>
      <w:r>
        <w:rPr>
          <w:smallCaps/>
          <w:spacing w:val="47"/>
          <w:sz w:val="20"/>
        </w:rPr>
        <w:t xml:space="preserve"> </w:t>
      </w:r>
      <w:r>
        <w:rPr>
          <w:smallCaps/>
          <w:sz w:val="20"/>
        </w:rPr>
        <w:t>Foundations</w:t>
      </w:r>
      <w:r>
        <w:rPr>
          <w:smallCaps/>
          <w:spacing w:val="48"/>
          <w:sz w:val="20"/>
        </w:rPr>
        <w:t xml:space="preserve"> </w:t>
      </w:r>
      <w:r>
        <w:rPr>
          <w:smallCaps/>
          <w:sz w:val="20"/>
        </w:rPr>
        <w:t>of</w:t>
      </w:r>
      <w:r>
        <w:rPr>
          <w:smallCaps/>
          <w:spacing w:val="48"/>
          <w:sz w:val="20"/>
        </w:rPr>
        <w:t xml:space="preserve"> </w:t>
      </w:r>
      <w:r>
        <w:rPr>
          <w:smallCaps/>
          <w:sz w:val="20"/>
        </w:rPr>
        <w:t>AI</w:t>
      </w:r>
      <w:r>
        <w:rPr>
          <w:smallCaps/>
          <w:spacing w:val="33"/>
          <w:sz w:val="20"/>
        </w:rPr>
        <w:t xml:space="preserve"> </w:t>
      </w:r>
      <w:r>
        <w:rPr>
          <w:smallCaps/>
          <w:sz w:val="20"/>
        </w:rPr>
        <w:t>in</w:t>
      </w:r>
      <w:r>
        <w:rPr>
          <w:smallCaps/>
          <w:spacing w:val="48"/>
          <w:sz w:val="20"/>
        </w:rPr>
        <w:t xml:space="preserve"> </w:t>
      </w:r>
      <w:r>
        <w:rPr>
          <w:smallCaps/>
          <w:spacing w:val="-2"/>
          <w:sz w:val="20"/>
        </w:rPr>
        <w:t>Hiring</w:t>
      </w:r>
    </w:p>
    <w:p w14:paraId="6CDA4DD7" w14:textId="77777777" w:rsidR="00D26D16" w:rsidRDefault="00D26D16" w:rsidP="0008464E">
      <w:pPr>
        <w:pStyle w:val="BodyText"/>
        <w:spacing w:before="1"/>
        <w:ind w:left="0" w:firstLine="0"/>
        <w:rPr>
          <w:sz w:val="16"/>
        </w:rPr>
      </w:pPr>
    </w:p>
    <w:p w14:paraId="0DE91104" w14:textId="77777777" w:rsidR="00D26D16" w:rsidRDefault="00000000" w:rsidP="0008464E">
      <w:pPr>
        <w:pStyle w:val="BodyText"/>
        <w:spacing w:line="249" w:lineRule="auto"/>
        <w:ind w:left="0"/>
      </w:pPr>
      <w:r>
        <w:t>AI applications in recruitment rely on a combination of computational techniques and intelligent algorithms:</w:t>
      </w:r>
    </w:p>
    <w:p w14:paraId="413E8D1C" w14:textId="77777777" w:rsidR="00D26D16" w:rsidRDefault="00000000" w:rsidP="0008464E">
      <w:pPr>
        <w:pStyle w:val="BodyText"/>
        <w:spacing w:before="19" w:line="249" w:lineRule="auto"/>
        <w:ind w:left="0"/>
      </w:pPr>
      <w:r>
        <w:t>Natural Language Processing (NLP): NLP allows AI sys- tems to analyze resumes and cover letters beyond simple keyword matching. By understanding sentence structure and semantic meaning, these systems can identify transferable skills and contextual relevance. For example, NLP can recog- nize</w:t>
      </w:r>
      <w:r>
        <w:rPr>
          <w:spacing w:val="-5"/>
        </w:rPr>
        <w:t xml:space="preserve"> </w:t>
      </w:r>
      <w:r>
        <w:t>that</w:t>
      </w:r>
      <w:r>
        <w:rPr>
          <w:spacing w:val="-5"/>
        </w:rPr>
        <w:t xml:space="preserve"> </w:t>
      </w:r>
      <w:r>
        <w:t>“developed</w:t>
      </w:r>
      <w:r>
        <w:rPr>
          <w:spacing w:val="-5"/>
        </w:rPr>
        <w:t xml:space="preserve"> </w:t>
      </w:r>
      <w:r>
        <w:t>a</w:t>
      </w:r>
      <w:r>
        <w:rPr>
          <w:spacing w:val="-5"/>
        </w:rPr>
        <w:t xml:space="preserve"> </w:t>
      </w:r>
      <w:r>
        <w:t>mobile</w:t>
      </w:r>
      <w:r>
        <w:rPr>
          <w:spacing w:val="-5"/>
        </w:rPr>
        <w:t xml:space="preserve"> </w:t>
      </w:r>
      <w:r>
        <w:t>app</w:t>
      </w:r>
      <w:r>
        <w:rPr>
          <w:spacing w:val="-5"/>
        </w:rPr>
        <w:t xml:space="preserve"> </w:t>
      </w:r>
      <w:r>
        <w:t>in</w:t>
      </w:r>
      <w:r>
        <w:rPr>
          <w:spacing w:val="-5"/>
        </w:rPr>
        <w:t xml:space="preserve"> </w:t>
      </w:r>
      <w:r>
        <w:t>Java”</w:t>
      </w:r>
      <w:r>
        <w:rPr>
          <w:spacing w:val="-5"/>
        </w:rPr>
        <w:t xml:space="preserve"> </w:t>
      </w:r>
      <w:r>
        <w:t>relates</w:t>
      </w:r>
      <w:r>
        <w:rPr>
          <w:spacing w:val="-5"/>
        </w:rPr>
        <w:t xml:space="preserve"> </w:t>
      </w:r>
      <w:r>
        <w:t>to</w:t>
      </w:r>
      <w:r>
        <w:rPr>
          <w:spacing w:val="-5"/>
        </w:rPr>
        <w:t xml:space="preserve"> </w:t>
      </w:r>
      <w:r>
        <w:t>“software development experience.”</w:t>
      </w:r>
    </w:p>
    <w:p w14:paraId="17B85007" w14:textId="77777777" w:rsidR="00D26D16" w:rsidRDefault="00000000" w:rsidP="0008464E">
      <w:pPr>
        <w:pStyle w:val="BodyText"/>
        <w:spacing w:before="18" w:line="249" w:lineRule="auto"/>
        <w:ind w:left="0"/>
      </w:pPr>
      <w:r>
        <w:t>Machine Learning (ML): ML models are trained on histor- ical hiring data to predict outcomes such as job performance, retention probability, and cultural fit. By identifying patterns among successful employees, ML tools can suggest which applicants</w:t>
      </w:r>
      <w:r>
        <w:rPr>
          <w:spacing w:val="29"/>
        </w:rPr>
        <w:t xml:space="preserve"> </w:t>
      </w:r>
      <w:r>
        <w:t>are</w:t>
      </w:r>
      <w:r>
        <w:rPr>
          <w:spacing w:val="29"/>
        </w:rPr>
        <w:t xml:space="preserve"> </w:t>
      </w:r>
      <w:r>
        <w:t>more</w:t>
      </w:r>
      <w:r>
        <w:rPr>
          <w:spacing w:val="29"/>
        </w:rPr>
        <w:t xml:space="preserve"> </w:t>
      </w:r>
      <w:r>
        <w:t>likely</w:t>
      </w:r>
      <w:r>
        <w:rPr>
          <w:spacing w:val="29"/>
        </w:rPr>
        <w:t xml:space="preserve"> </w:t>
      </w:r>
      <w:r>
        <w:t>to</w:t>
      </w:r>
      <w:r>
        <w:rPr>
          <w:spacing w:val="29"/>
        </w:rPr>
        <w:t xml:space="preserve"> </w:t>
      </w:r>
      <w:r>
        <w:t>succeed.</w:t>
      </w:r>
      <w:r>
        <w:rPr>
          <w:spacing w:val="29"/>
        </w:rPr>
        <w:t xml:space="preserve"> </w:t>
      </w:r>
      <w:r>
        <w:t>However,</w:t>
      </w:r>
      <w:r>
        <w:rPr>
          <w:spacing w:val="29"/>
        </w:rPr>
        <w:t xml:space="preserve"> </w:t>
      </w:r>
      <w:r>
        <w:t>the</w:t>
      </w:r>
      <w:r>
        <w:rPr>
          <w:spacing w:val="29"/>
        </w:rPr>
        <w:t xml:space="preserve"> </w:t>
      </w:r>
      <w:r>
        <w:t>quality of predictions depends entirely on the quality and fairness of the training data.</w:t>
      </w:r>
    </w:p>
    <w:p w14:paraId="14E2E2C1" w14:textId="77777777" w:rsidR="00D26D16" w:rsidRDefault="00000000" w:rsidP="0008464E">
      <w:pPr>
        <w:pStyle w:val="BodyText"/>
        <w:spacing w:before="19" w:line="249" w:lineRule="auto"/>
        <w:ind w:left="0"/>
      </w:pPr>
      <w:r>
        <w:t>Computer</w:t>
      </w:r>
      <w:r>
        <w:rPr>
          <w:spacing w:val="-7"/>
        </w:rPr>
        <w:t xml:space="preserve"> </w:t>
      </w:r>
      <w:r>
        <w:t>Vision:</w:t>
      </w:r>
      <w:r>
        <w:rPr>
          <w:spacing w:val="-7"/>
        </w:rPr>
        <w:t xml:space="preserve"> </w:t>
      </w:r>
      <w:r>
        <w:t>AI-enabled</w:t>
      </w:r>
      <w:r>
        <w:rPr>
          <w:spacing w:val="-7"/>
        </w:rPr>
        <w:t xml:space="preserve"> </w:t>
      </w:r>
      <w:r>
        <w:t>video</w:t>
      </w:r>
      <w:r>
        <w:rPr>
          <w:spacing w:val="-7"/>
        </w:rPr>
        <w:t xml:space="preserve"> </w:t>
      </w:r>
      <w:r>
        <w:t>interview</w:t>
      </w:r>
      <w:r>
        <w:rPr>
          <w:spacing w:val="-7"/>
        </w:rPr>
        <w:t xml:space="preserve"> </w:t>
      </w:r>
      <w:r>
        <w:t>platforms</w:t>
      </w:r>
      <w:r>
        <w:rPr>
          <w:spacing w:val="-7"/>
        </w:rPr>
        <w:t xml:space="preserve"> </w:t>
      </w:r>
      <w:r>
        <w:t>use computer vision to evaluate micro-expressions, eye contact, and gestures. Combined with speech analysis, this technology provides</w:t>
      </w:r>
      <w:r>
        <w:rPr>
          <w:spacing w:val="-13"/>
        </w:rPr>
        <w:t xml:space="preserve"> </w:t>
      </w:r>
      <w:r>
        <w:t>recruiters</w:t>
      </w:r>
      <w:r>
        <w:rPr>
          <w:spacing w:val="-12"/>
        </w:rPr>
        <w:t xml:space="preserve"> </w:t>
      </w:r>
      <w:r>
        <w:t>additional</w:t>
      </w:r>
      <w:r>
        <w:rPr>
          <w:spacing w:val="-13"/>
        </w:rPr>
        <w:t xml:space="preserve"> </w:t>
      </w:r>
      <w:r>
        <w:t>insight</w:t>
      </w:r>
      <w:r>
        <w:rPr>
          <w:spacing w:val="-12"/>
        </w:rPr>
        <w:t xml:space="preserve"> </w:t>
      </w:r>
      <w:r>
        <w:t>into</w:t>
      </w:r>
      <w:r>
        <w:rPr>
          <w:spacing w:val="-13"/>
        </w:rPr>
        <w:t xml:space="preserve"> </w:t>
      </w:r>
      <w:r>
        <w:t>communication</w:t>
      </w:r>
      <w:r>
        <w:rPr>
          <w:spacing w:val="-12"/>
        </w:rPr>
        <w:t xml:space="preserve"> </w:t>
      </w:r>
      <w:r>
        <w:t>skills and confidence levels.</w:t>
      </w:r>
    </w:p>
    <w:p w14:paraId="5F21C128" w14:textId="77777777" w:rsidR="00D26D16" w:rsidRDefault="00000000" w:rsidP="0008464E">
      <w:pPr>
        <w:pStyle w:val="BodyText"/>
        <w:spacing w:before="18" w:line="249" w:lineRule="auto"/>
        <w:ind w:left="0"/>
      </w:pPr>
      <w:r>
        <w:t>Conversational AI: Chatbots powered by intent recognition models engage with candidates in real time. These systems</w:t>
      </w:r>
      <w:r>
        <w:rPr>
          <w:spacing w:val="40"/>
        </w:rPr>
        <w:t xml:space="preserve"> </w:t>
      </w:r>
      <w:r>
        <w:t>can answer frequently asked questions, schedule interviews, and maintain engagement without recruiter intervention.</w:t>
      </w:r>
    </w:p>
    <w:p w14:paraId="2CFBFA78" w14:textId="77777777" w:rsidR="00D26D16" w:rsidRDefault="00000000" w:rsidP="0008464E">
      <w:pPr>
        <w:pStyle w:val="BodyText"/>
        <w:spacing w:before="19" w:line="249" w:lineRule="auto"/>
        <w:ind w:left="0"/>
      </w:pPr>
      <w:r>
        <w:t>These technical foundations highlight why AI has gained traction</w:t>
      </w:r>
      <w:r>
        <w:rPr>
          <w:spacing w:val="-1"/>
        </w:rPr>
        <w:t xml:space="preserve"> </w:t>
      </w:r>
      <w:r>
        <w:t>in</w:t>
      </w:r>
      <w:r>
        <w:rPr>
          <w:spacing w:val="-1"/>
        </w:rPr>
        <w:t xml:space="preserve"> </w:t>
      </w:r>
      <w:r>
        <w:t>recruitment:</w:t>
      </w:r>
      <w:r>
        <w:rPr>
          <w:spacing w:val="-1"/>
        </w:rPr>
        <w:t xml:space="preserve"> </w:t>
      </w:r>
      <w:r>
        <w:t>the</w:t>
      </w:r>
      <w:r>
        <w:rPr>
          <w:spacing w:val="-1"/>
        </w:rPr>
        <w:t xml:space="preserve"> </w:t>
      </w:r>
      <w:r>
        <w:t>ability</w:t>
      </w:r>
      <w:r>
        <w:rPr>
          <w:spacing w:val="-1"/>
        </w:rPr>
        <w:t xml:space="preserve"> </w:t>
      </w:r>
      <w:r>
        <w:t>to</w:t>
      </w:r>
      <w:r>
        <w:rPr>
          <w:spacing w:val="-1"/>
        </w:rPr>
        <w:t xml:space="preserve"> </w:t>
      </w:r>
      <w:r>
        <w:t>transform</w:t>
      </w:r>
      <w:r>
        <w:rPr>
          <w:spacing w:val="-1"/>
        </w:rPr>
        <w:t xml:space="preserve"> </w:t>
      </w:r>
      <w:r>
        <w:t>both</w:t>
      </w:r>
      <w:r>
        <w:rPr>
          <w:spacing w:val="-1"/>
        </w:rPr>
        <w:t xml:space="preserve"> </w:t>
      </w:r>
      <w:r>
        <w:t>structured and unstructured data into actionable insights.</w:t>
      </w:r>
    </w:p>
    <w:p w14:paraId="59C48663" w14:textId="77777777" w:rsidR="00D26D16" w:rsidRDefault="00000000" w:rsidP="0008464E">
      <w:pPr>
        <w:pStyle w:val="ListParagraph"/>
        <w:numPr>
          <w:ilvl w:val="0"/>
          <w:numId w:val="1"/>
        </w:numPr>
        <w:tabs>
          <w:tab w:val="left" w:pos="1549"/>
        </w:tabs>
        <w:spacing w:before="91"/>
        <w:ind w:left="0" w:hanging="442"/>
        <w:jc w:val="both"/>
        <w:rPr>
          <w:sz w:val="20"/>
        </w:rPr>
      </w:pPr>
      <w:r>
        <w:br w:type="column"/>
      </w:r>
      <w:r>
        <w:rPr>
          <w:smallCaps/>
          <w:sz w:val="20"/>
        </w:rPr>
        <w:lastRenderedPageBreak/>
        <w:t>Applications</w:t>
      </w:r>
      <w:r>
        <w:rPr>
          <w:smallCaps/>
          <w:spacing w:val="42"/>
          <w:sz w:val="20"/>
        </w:rPr>
        <w:t xml:space="preserve"> </w:t>
      </w:r>
      <w:r>
        <w:rPr>
          <w:smallCaps/>
          <w:sz w:val="20"/>
        </w:rPr>
        <w:t>of</w:t>
      </w:r>
      <w:r>
        <w:rPr>
          <w:smallCaps/>
          <w:spacing w:val="43"/>
          <w:sz w:val="20"/>
        </w:rPr>
        <w:t xml:space="preserve"> </w:t>
      </w:r>
      <w:r>
        <w:rPr>
          <w:smallCaps/>
          <w:sz w:val="20"/>
        </w:rPr>
        <w:t>AI</w:t>
      </w:r>
      <w:r>
        <w:rPr>
          <w:smallCaps/>
          <w:spacing w:val="29"/>
          <w:sz w:val="20"/>
        </w:rPr>
        <w:t xml:space="preserve"> </w:t>
      </w:r>
      <w:r>
        <w:rPr>
          <w:smallCaps/>
          <w:sz w:val="20"/>
        </w:rPr>
        <w:t>in</w:t>
      </w:r>
      <w:r>
        <w:rPr>
          <w:smallCaps/>
          <w:spacing w:val="43"/>
          <w:sz w:val="20"/>
        </w:rPr>
        <w:t xml:space="preserve"> </w:t>
      </w:r>
      <w:r>
        <w:rPr>
          <w:smallCaps/>
          <w:spacing w:val="-2"/>
          <w:sz w:val="20"/>
        </w:rPr>
        <w:t>Hiring</w:t>
      </w:r>
    </w:p>
    <w:p w14:paraId="63647807" w14:textId="77777777" w:rsidR="00D26D16" w:rsidRDefault="00000000" w:rsidP="0008464E">
      <w:pPr>
        <w:pStyle w:val="BodyText"/>
        <w:spacing w:before="173" w:line="249" w:lineRule="auto"/>
        <w:ind w:left="0" w:right="257"/>
      </w:pPr>
      <w:r>
        <w:t>Artificial Intelligence now influences almost every stage of recruitment, from the first contact with candidates to final se- lection.</w:t>
      </w:r>
      <w:r>
        <w:rPr>
          <w:spacing w:val="-9"/>
        </w:rPr>
        <w:t xml:space="preserve"> </w:t>
      </w:r>
      <w:r>
        <w:t>Unlike</w:t>
      </w:r>
      <w:r>
        <w:rPr>
          <w:spacing w:val="-9"/>
        </w:rPr>
        <w:t xml:space="preserve"> </w:t>
      </w:r>
      <w:r>
        <w:t>earlier</w:t>
      </w:r>
      <w:r>
        <w:rPr>
          <w:spacing w:val="-9"/>
        </w:rPr>
        <w:t xml:space="preserve"> </w:t>
      </w:r>
      <w:r>
        <w:t>recruitment</w:t>
      </w:r>
      <w:r>
        <w:rPr>
          <w:spacing w:val="-9"/>
        </w:rPr>
        <w:t xml:space="preserve"> </w:t>
      </w:r>
      <w:r>
        <w:t>systems</w:t>
      </w:r>
      <w:r>
        <w:rPr>
          <w:spacing w:val="-9"/>
        </w:rPr>
        <w:t xml:space="preserve"> </w:t>
      </w:r>
      <w:r>
        <w:t>that</w:t>
      </w:r>
      <w:r>
        <w:rPr>
          <w:spacing w:val="-9"/>
        </w:rPr>
        <w:t xml:space="preserve"> </w:t>
      </w:r>
      <w:r>
        <w:t>performed</w:t>
      </w:r>
      <w:r>
        <w:rPr>
          <w:spacing w:val="-9"/>
        </w:rPr>
        <w:t xml:space="preserve"> </w:t>
      </w:r>
      <w:r>
        <w:t>only basic filtering, AI technologies bring depth, scalability, and predictive insights. Below are the main applications explained in detail:</w:t>
      </w:r>
    </w:p>
    <w:p w14:paraId="205D8C3F" w14:textId="77777777" w:rsidR="00D26D16" w:rsidRDefault="00000000" w:rsidP="0008464E">
      <w:pPr>
        <w:pStyle w:val="ListParagraph"/>
        <w:numPr>
          <w:ilvl w:val="0"/>
          <w:numId w:val="4"/>
        </w:numPr>
        <w:tabs>
          <w:tab w:val="left" w:pos="597"/>
          <w:tab w:val="left" w:pos="599"/>
        </w:tabs>
        <w:spacing w:before="75" w:line="249" w:lineRule="auto"/>
        <w:ind w:left="0" w:right="257"/>
        <w:jc w:val="both"/>
        <w:rPr>
          <w:sz w:val="20"/>
        </w:rPr>
      </w:pPr>
      <w:r>
        <w:rPr>
          <w:b/>
          <w:sz w:val="20"/>
        </w:rPr>
        <w:t>Resume</w:t>
      </w:r>
      <w:r>
        <w:rPr>
          <w:b/>
          <w:spacing w:val="-9"/>
          <w:sz w:val="20"/>
        </w:rPr>
        <w:t xml:space="preserve"> </w:t>
      </w:r>
      <w:r>
        <w:rPr>
          <w:b/>
          <w:sz w:val="20"/>
        </w:rPr>
        <w:t>Screening</w:t>
      </w:r>
      <w:r>
        <w:rPr>
          <w:b/>
          <w:spacing w:val="-9"/>
          <w:sz w:val="20"/>
        </w:rPr>
        <w:t xml:space="preserve"> </w:t>
      </w:r>
      <w:r>
        <w:rPr>
          <w:b/>
          <w:sz w:val="20"/>
        </w:rPr>
        <w:t>and</w:t>
      </w:r>
      <w:r>
        <w:rPr>
          <w:b/>
          <w:spacing w:val="-9"/>
          <w:sz w:val="20"/>
        </w:rPr>
        <w:t xml:space="preserve"> </w:t>
      </w:r>
      <w:r>
        <w:rPr>
          <w:b/>
          <w:sz w:val="20"/>
        </w:rPr>
        <w:t>Shortlisting:</w:t>
      </w:r>
      <w:r>
        <w:rPr>
          <w:b/>
          <w:spacing w:val="-9"/>
          <w:sz w:val="20"/>
        </w:rPr>
        <w:t xml:space="preserve"> </w:t>
      </w:r>
      <w:r>
        <w:rPr>
          <w:sz w:val="20"/>
        </w:rPr>
        <w:t>Traditional</w:t>
      </w:r>
      <w:r>
        <w:rPr>
          <w:spacing w:val="-9"/>
          <w:sz w:val="20"/>
        </w:rPr>
        <w:t xml:space="preserve"> </w:t>
      </w:r>
      <w:r>
        <w:rPr>
          <w:sz w:val="20"/>
        </w:rPr>
        <w:t>resume screening is both time-consuming and prone to human error. AI-based systems such as Ideal.ai or HireVue’s parsing engine can process thousands of resumes within seconds.</w:t>
      </w:r>
      <w:r>
        <w:rPr>
          <w:spacing w:val="-6"/>
          <w:sz w:val="20"/>
        </w:rPr>
        <w:t xml:space="preserve"> </w:t>
      </w:r>
      <w:r>
        <w:rPr>
          <w:sz w:val="20"/>
        </w:rPr>
        <w:t>These</w:t>
      </w:r>
      <w:r>
        <w:rPr>
          <w:spacing w:val="-6"/>
          <w:sz w:val="20"/>
        </w:rPr>
        <w:t xml:space="preserve"> </w:t>
      </w:r>
      <w:r>
        <w:rPr>
          <w:sz w:val="20"/>
        </w:rPr>
        <w:t>systems</w:t>
      </w:r>
      <w:r>
        <w:rPr>
          <w:spacing w:val="-6"/>
          <w:sz w:val="20"/>
        </w:rPr>
        <w:t xml:space="preserve"> </w:t>
      </w:r>
      <w:r>
        <w:rPr>
          <w:sz w:val="20"/>
        </w:rPr>
        <w:t>use</w:t>
      </w:r>
      <w:r>
        <w:rPr>
          <w:spacing w:val="-6"/>
          <w:sz w:val="20"/>
        </w:rPr>
        <w:t xml:space="preserve"> </w:t>
      </w:r>
      <w:r>
        <w:rPr>
          <w:sz w:val="20"/>
        </w:rPr>
        <w:t>Natural</w:t>
      </w:r>
      <w:r>
        <w:rPr>
          <w:spacing w:val="-6"/>
          <w:sz w:val="20"/>
        </w:rPr>
        <w:t xml:space="preserve"> </w:t>
      </w:r>
      <w:r>
        <w:rPr>
          <w:sz w:val="20"/>
        </w:rPr>
        <w:t>Language</w:t>
      </w:r>
      <w:r>
        <w:rPr>
          <w:spacing w:val="-6"/>
          <w:sz w:val="20"/>
        </w:rPr>
        <w:t xml:space="preserve"> </w:t>
      </w:r>
      <w:r>
        <w:rPr>
          <w:sz w:val="20"/>
        </w:rPr>
        <w:t>Processing (NLP) to understand not just keywords but also the context</w:t>
      </w:r>
      <w:r>
        <w:rPr>
          <w:spacing w:val="40"/>
          <w:sz w:val="20"/>
        </w:rPr>
        <w:t xml:space="preserve"> </w:t>
      </w:r>
      <w:r>
        <w:rPr>
          <w:sz w:val="20"/>
        </w:rPr>
        <w:t>of</w:t>
      </w:r>
      <w:r>
        <w:rPr>
          <w:spacing w:val="40"/>
          <w:sz w:val="20"/>
        </w:rPr>
        <w:t xml:space="preserve"> </w:t>
      </w:r>
      <w:r>
        <w:rPr>
          <w:sz w:val="20"/>
        </w:rPr>
        <w:t>skills</w:t>
      </w:r>
      <w:r>
        <w:rPr>
          <w:spacing w:val="40"/>
          <w:sz w:val="20"/>
        </w:rPr>
        <w:t xml:space="preserve"> </w:t>
      </w:r>
      <w:r>
        <w:rPr>
          <w:sz w:val="20"/>
        </w:rPr>
        <w:t>and</w:t>
      </w:r>
      <w:r>
        <w:rPr>
          <w:spacing w:val="40"/>
          <w:sz w:val="20"/>
        </w:rPr>
        <w:t xml:space="preserve"> </w:t>
      </w:r>
      <w:r>
        <w:rPr>
          <w:sz w:val="20"/>
        </w:rPr>
        <w:t>work</w:t>
      </w:r>
      <w:r>
        <w:rPr>
          <w:spacing w:val="40"/>
          <w:sz w:val="20"/>
        </w:rPr>
        <w:t xml:space="preserve"> </w:t>
      </w:r>
      <w:r>
        <w:rPr>
          <w:sz w:val="20"/>
        </w:rPr>
        <w:t>experience.</w:t>
      </w:r>
      <w:r>
        <w:rPr>
          <w:spacing w:val="40"/>
          <w:sz w:val="20"/>
        </w:rPr>
        <w:t xml:space="preserve"> </w:t>
      </w:r>
      <w:r>
        <w:rPr>
          <w:sz w:val="20"/>
        </w:rPr>
        <w:t>For</w:t>
      </w:r>
      <w:r>
        <w:rPr>
          <w:spacing w:val="40"/>
          <w:sz w:val="20"/>
        </w:rPr>
        <w:t xml:space="preserve"> </w:t>
      </w:r>
      <w:r>
        <w:rPr>
          <w:sz w:val="20"/>
        </w:rPr>
        <w:t>example,</w:t>
      </w:r>
      <w:r>
        <w:rPr>
          <w:spacing w:val="80"/>
          <w:sz w:val="20"/>
        </w:rPr>
        <w:t xml:space="preserve"> </w:t>
      </w:r>
      <w:r>
        <w:rPr>
          <w:sz w:val="20"/>
        </w:rPr>
        <w:t>if a candidate has written “led a software migration project,” the AI recognizes both leadership and technical ability, not just the presence of words like “software.” This deeper analysis allows recruiters to focus only on</w:t>
      </w:r>
      <w:r>
        <w:rPr>
          <w:spacing w:val="40"/>
          <w:sz w:val="20"/>
        </w:rPr>
        <w:t xml:space="preserve"> </w:t>
      </w:r>
      <w:r>
        <w:rPr>
          <w:sz w:val="20"/>
        </w:rPr>
        <w:t xml:space="preserve">the most promising candidates, increasing efficiency and </w:t>
      </w:r>
      <w:r>
        <w:rPr>
          <w:spacing w:val="-2"/>
          <w:sz w:val="20"/>
        </w:rPr>
        <w:t>consistency.</w:t>
      </w:r>
    </w:p>
    <w:p w14:paraId="3FDA0F59" w14:textId="77777777" w:rsidR="00D26D16" w:rsidRDefault="00000000" w:rsidP="0008464E">
      <w:pPr>
        <w:pStyle w:val="ListParagraph"/>
        <w:numPr>
          <w:ilvl w:val="0"/>
          <w:numId w:val="4"/>
        </w:numPr>
        <w:tabs>
          <w:tab w:val="left" w:pos="597"/>
          <w:tab w:val="left" w:pos="599"/>
        </w:tabs>
        <w:spacing w:line="249" w:lineRule="auto"/>
        <w:ind w:left="0" w:right="257"/>
        <w:jc w:val="both"/>
        <w:rPr>
          <w:sz w:val="20"/>
        </w:rPr>
      </w:pPr>
      <w:r>
        <w:rPr>
          <w:b/>
          <w:sz w:val="20"/>
        </w:rPr>
        <w:t xml:space="preserve">Candidate Engagement through Chatbots: </w:t>
      </w:r>
      <w:r>
        <w:rPr>
          <w:sz w:val="20"/>
        </w:rPr>
        <w:t>AI chat- bots such as Mya and Olivia act as digital recruitment assistants. They provide 24/7 interaction by answering candidate queries, scheduling interviews, and updating applicants about their progress. This continuous engage- ment prevents applicants from feeling ignored, which is</w:t>
      </w:r>
      <w:r>
        <w:rPr>
          <w:spacing w:val="80"/>
          <w:sz w:val="20"/>
        </w:rPr>
        <w:t xml:space="preserve"> </w:t>
      </w:r>
      <w:r>
        <w:rPr>
          <w:sz w:val="20"/>
        </w:rPr>
        <w:t>a common complaint in traditional hiring. For instance, Hilton Hotels reported that chatbot-driven engagement reduced candidate drop-off rates by nearly 30</w:t>
      </w:r>
    </w:p>
    <w:p w14:paraId="2B8BA798" w14:textId="77777777" w:rsidR="00D26D16" w:rsidRDefault="00000000" w:rsidP="0008464E">
      <w:pPr>
        <w:pStyle w:val="ListParagraph"/>
        <w:numPr>
          <w:ilvl w:val="0"/>
          <w:numId w:val="4"/>
        </w:numPr>
        <w:tabs>
          <w:tab w:val="left" w:pos="597"/>
          <w:tab w:val="left" w:pos="599"/>
        </w:tabs>
        <w:spacing w:line="249" w:lineRule="auto"/>
        <w:ind w:left="0" w:right="257"/>
        <w:jc w:val="both"/>
        <w:rPr>
          <w:sz w:val="20"/>
        </w:rPr>
      </w:pPr>
      <w:r>
        <w:rPr>
          <w:b/>
          <w:sz w:val="20"/>
        </w:rPr>
        <w:t xml:space="preserve">Predictive Analytics: </w:t>
      </w:r>
      <w:r>
        <w:rPr>
          <w:sz w:val="20"/>
        </w:rPr>
        <w:t>Platforms such as Eightfold.ai go beyond skills matching by predicting long-term out- comes. Using historical data, these systems can estimate how long a candidate is likely to stay, their career pro- gression</w:t>
      </w:r>
      <w:r>
        <w:rPr>
          <w:spacing w:val="-10"/>
          <w:sz w:val="20"/>
        </w:rPr>
        <w:t xml:space="preserve"> </w:t>
      </w:r>
      <w:r>
        <w:rPr>
          <w:sz w:val="20"/>
        </w:rPr>
        <w:t>potential,</w:t>
      </w:r>
      <w:r>
        <w:rPr>
          <w:spacing w:val="-10"/>
          <w:sz w:val="20"/>
        </w:rPr>
        <w:t xml:space="preserve"> </w:t>
      </w:r>
      <w:r>
        <w:rPr>
          <w:sz w:val="20"/>
        </w:rPr>
        <w:t>and</w:t>
      </w:r>
      <w:r>
        <w:rPr>
          <w:spacing w:val="-10"/>
          <w:sz w:val="20"/>
        </w:rPr>
        <w:t xml:space="preserve"> </w:t>
      </w:r>
      <w:r>
        <w:rPr>
          <w:sz w:val="20"/>
        </w:rPr>
        <w:t>cultural</w:t>
      </w:r>
      <w:r>
        <w:rPr>
          <w:spacing w:val="-10"/>
          <w:sz w:val="20"/>
        </w:rPr>
        <w:t xml:space="preserve"> </w:t>
      </w:r>
      <w:r>
        <w:rPr>
          <w:sz w:val="20"/>
        </w:rPr>
        <w:t>fit</w:t>
      </w:r>
      <w:r>
        <w:rPr>
          <w:spacing w:val="-10"/>
          <w:sz w:val="20"/>
        </w:rPr>
        <w:t xml:space="preserve"> </w:t>
      </w:r>
      <w:r>
        <w:rPr>
          <w:sz w:val="20"/>
        </w:rPr>
        <w:t>within</w:t>
      </w:r>
      <w:r>
        <w:rPr>
          <w:spacing w:val="-10"/>
          <w:sz w:val="20"/>
        </w:rPr>
        <w:t xml:space="preserve"> </w:t>
      </w:r>
      <w:r>
        <w:rPr>
          <w:sz w:val="20"/>
        </w:rPr>
        <w:t>the</w:t>
      </w:r>
      <w:r>
        <w:rPr>
          <w:spacing w:val="-10"/>
          <w:sz w:val="20"/>
        </w:rPr>
        <w:t xml:space="preserve"> </w:t>
      </w:r>
      <w:r>
        <w:rPr>
          <w:sz w:val="20"/>
        </w:rPr>
        <w:t>organization. For example, IBM has used predictive models to identify employees at risk of leaving, thereby enabling proactive retention strategies. Such applications not only improve hiring</w:t>
      </w:r>
      <w:r>
        <w:rPr>
          <w:spacing w:val="-6"/>
          <w:sz w:val="20"/>
        </w:rPr>
        <w:t xml:space="preserve"> </w:t>
      </w:r>
      <w:r>
        <w:rPr>
          <w:sz w:val="20"/>
        </w:rPr>
        <w:t>quality</w:t>
      </w:r>
      <w:r>
        <w:rPr>
          <w:spacing w:val="-6"/>
          <w:sz w:val="20"/>
        </w:rPr>
        <w:t xml:space="preserve"> </w:t>
      </w:r>
      <w:r>
        <w:rPr>
          <w:sz w:val="20"/>
        </w:rPr>
        <w:t>but</w:t>
      </w:r>
      <w:r>
        <w:rPr>
          <w:spacing w:val="-6"/>
          <w:sz w:val="20"/>
        </w:rPr>
        <w:t xml:space="preserve"> </w:t>
      </w:r>
      <w:r>
        <w:rPr>
          <w:sz w:val="20"/>
        </w:rPr>
        <w:t>also</w:t>
      </w:r>
      <w:r>
        <w:rPr>
          <w:spacing w:val="-6"/>
          <w:sz w:val="20"/>
        </w:rPr>
        <w:t xml:space="preserve"> </w:t>
      </w:r>
      <w:r>
        <w:rPr>
          <w:sz w:val="20"/>
        </w:rPr>
        <w:t>reduce</w:t>
      </w:r>
      <w:r>
        <w:rPr>
          <w:spacing w:val="-6"/>
          <w:sz w:val="20"/>
        </w:rPr>
        <w:t xml:space="preserve"> </w:t>
      </w:r>
      <w:r>
        <w:rPr>
          <w:sz w:val="20"/>
        </w:rPr>
        <w:t>turnover</w:t>
      </w:r>
      <w:r>
        <w:rPr>
          <w:spacing w:val="-6"/>
          <w:sz w:val="20"/>
        </w:rPr>
        <w:t xml:space="preserve"> </w:t>
      </w:r>
      <w:r>
        <w:rPr>
          <w:sz w:val="20"/>
        </w:rPr>
        <w:t>costs</w:t>
      </w:r>
      <w:r>
        <w:rPr>
          <w:spacing w:val="-6"/>
          <w:sz w:val="20"/>
        </w:rPr>
        <w:t xml:space="preserve"> </w:t>
      </w:r>
      <w:r>
        <w:rPr>
          <w:sz w:val="20"/>
        </w:rPr>
        <w:t>significantly.</w:t>
      </w:r>
    </w:p>
    <w:p w14:paraId="27A93907" w14:textId="77777777" w:rsidR="00D26D16" w:rsidRDefault="00000000" w:rsidP="0008464E">
      <w:pPr>
        <w:pStyle w:val="ListParagraph"/>
        <w:numPr>
          <w:ilvl w:val="0"/>
          <w:numId w:val="4"/>
        </w:numPr>
        <w:tabs>
          <w:tab w:val="left" w:pos="597"/>
          <w:tab w:val="left" w:pos="599"/>
        </w:tabs>
        <w:spacing w:line="249" w:lineRule="auto"/>
        <w:ind w:left="0" w:right="257"/>
        <w:jc w:val="both"/>
        <w:rPr>
          <w:sz w:val="20"/>
        </w:rPr>
      </w:pPr>
      <w:r>
        <w:rPr>
          <w:b/>
          <w:sz w:val="20"/>
        </w:rPr>
        <w:t xml:space="preserve">Interview Analysis: </w:t>
      </w:r>
      <w:r>
        <w:rPr>
          <w:sz w:val="20"/>
        </w:rPr>
        <w:t>Video interview platforms powered by AI analyze non-verbal cues, tone of voice, and word choice. These systems can highlight qualities such as confidence, communication skills, and problem-solving ability. While some critics argue about accuracy, compa- nies</w:t>
      </w:r>
      <w:r>
        <w:rPr>
          <w:spacing w:val="-13"/>
          <w:sz w:val="20"/>
        </w:rPr>
        <w:t xml:space="preserve"> </w:t>
      </w:r>
      <w:r>
        <w:rPr>
          <w:sz w:val="20"/>
        </w:rPr>
        <w:t>like</w:t>
      </w:r>
      <w:r>
        <w:rPr>
          <w:spacing w:val="-12"/>
          <w:sz w:val="20"/>
        </w:rPr>
        <w:t xml:space="preserve"> </w:t>
      </w:r>
      <w:r>
        <w:rPr>
          <w:sz w:val="20"/>
        </w:rPr>
        <w:t>Unilever</w:t>
      </w:r>
      <w:r>
        <w:rPr>
          <w:spacing w:val="-13"/>
          <w:sz w:val="20"/>
        </w:rPr>
        <w:t xml:space="preserve"> </w:t>
      </w:r>
      <w:r>
        <w:rPr>
          <w:sz w:val="20"/>
        </w:rPr>
        <w:t>have</w:t>
      </w:r>
      <w:r>
        <w:rPr>
          <w:spacing w:val="-12"/>
          <w:sz w:val="20"/>
        </w:rPr>
        <w:t xml:space="preserve"> </w:t>
      </w:r>
      <w:r>
        <w:rPr>
          <w:sz w:val="20"/>
        </w:rPr>
        <w:t>successfully</w:t>
      </w:r>
      <w:r>
        <w:rPr>
          <w:spacing w:val="-13"/>
          <w:sz w:val="20"/>
        </w:rPr>
        <w:t xml:space="preserve"> </w:t>
      </w:r>
      <w:r>
        <w:rPr>
          <w:sz w:val="20"/>
        </w:rPr>
        <w:t>integrated</w:t>
      </w:r>
      <w:r>
        <w:rPr>
          <w:spacing w:val="-12"/>
          <w:sz w:val="20"/>
        </w:rPr>
        <w:t xml:space="preserve"> </w:t>
      </w:r>
      <w:r>
        <w:rPr>
          <w:sz w:val="20"/>
        </w:rPr>
        <w:t>these</w:t>
      </w:r>
      <w:r>
        <w:rPr>
          <w:spacing w:val="-13"/>
          <w:sz w:val="20"/>
        </w:rPr>
        <w:t xml:space="preserve"> </w:t>
      </w:r>
      <w:r>
        <w:rPr>
          <w:sz w:val="20"/>
        </w:rPr>
        <w:t>tools, reducing time-to-hire by 75</w:t>
      </w:r>
    </w:p>
    <w:p w14:paraId="21FD8DF9" w14:textId="77777777" w:rsidR="00D26D16" w:rsidRDefault="00000000" w:rsidP="0008464E">
      <w:pPr>
        <w:pStyle w:val="ListParagraph"/>
        <w:numPr>
          <w:ilvl w:val="0"/>
          <w:numId w:val="4"/>
        </w:numPr>
        <w:tabs>
          <w:tab w:val="left" w:pos="597"/>
          <w:tab w:val="left" w:pos="599"/>
        </w:tabs>
        <w:spacing w:line="249" w:lineRule="auto"/>
        <w:ind w:left="0" w:right="257"/>
        <w:jc w:val="both"/>
        <w:rPr>
          <w:sz w:val="20"/>
        </w:rPr>
      </w:pPr>
      <w:r>
        <w:rPr>
          <w:b/>
          <w:sz w:val="20"/>
        </w:rPr>
        <w:t xml:space="preserve">Skill Assessments: </w:t>
      </w:r>
      <w:r>
        <w:rPr>
          <w:sz w:val="20"/>
        </w:rPr>
        <w:t>Gamified assessments are increas- ingly popular in large-scale hiring drives. Tools like Pymetrics provide neuroscience-based games that mea- sure traits such as risk tolerance, decision-making, and memory. These behavioral metrics offer a more dynamic picture of a candidate than resumes or interviews alone. For</w:t>
      </w:r>
      <w:r>
        <w:rPr>
          <w:spacing w:val="-3"/>
          <w:sz w:val="20"/>
        </w:rPr>
        <w:t xml:space="preserve"> </w:t>
      </w:r>
      <w:r>
        <w:rPr>
          <w:sz w:val="20"/>
        </w:rPr>
        <w:t>example,</w:t>
      </w:r>
      <w:r>
        <w:rPr>
          <w:spacing w:val="-3"/>
          <w:sz w:val="20"/>
        </w:rPr>
        <w:t xml:space="preserve"> </w:t>
      </w:r>
      <w:r>
        <w:rPr>
          <w:sz w:val="20"/>
        </w:rPr>
        <w:t>in</w:t>
      </w:r>
      <w:r>
        <w:rPr>
          <w:spacing w:val="-3"/>
          <w:sz w:val="20"/>
        </w:rPr>
        <w:t xml:space="preserve"> </w:t>
      </w:r>
      <w:r>
        <w:rPr>
          <w:sz w:val="20"/>
        </w:rPr>
        <w:t>graduate</w:t>
      </w:r>
      <w:r>
        <w:rPr>
          <w:spacing w:val="-3"/>
          <w:sz w:val="20"/>
        </w:rPr>
        <w:t xml:space="preserve"> </w:t>
      </w:r>
      <w:r>
        <w:rPr>
          <w:sz w:val="20"/>
        </w:rPr>
        <w:t>recruitment,</w:t>
      </w:r>
      <w:r>
        <w:rPr>
          <w:spacing w:val="-3"/>
          <w:sz w:val="20"/>
        </w:rPr>
        <w:t xml:space="preserve"> </w:t>
      </w:r>
      <w:r>
        <w:rPr>
          <w:sz w:val="20"/>
        </w:rPr>
        <w:t>gamified</w:t>
      </w:r>
      <w:r>
        <w:rPr>
          <w:spacing w:val="-3"/>
          <w:sz w:val="20"/>
        </w:rPr>
        <w:t xml:space="preserve"> </w:t>
      </w:r>
      <w:r>
        <w:rPr>
          <w:sz w:val="20"/>
        </w:rPr>
        <w:t>platforms can identify high-potential candidates who may not have elite academic backgrounds but possess critical problem- solving skills.</w:t>
      </w:r>
    </w:p>
    <w:p w14:paraId="173C476D" w14:textId="77777777" w:rsidR="00D26D16" w:rsidRDefault="00D26D16" w:rsidP="0008464E">
      <w:pPr>
        <w:pStyle w:val="ListParagraph"/>
        <w:spacing w:line="249" w:lineRule="auto"/>
        <w:ind w:left="0"/>
        <w:jc w:val="both"/>
        <w:rPr>
          <w:sz w:val="20"/>
        </w:rPr>
        <w:sectPr w:rsidR="00D26D16" w:rsidSect="0008464E">
          <w:pgSz w:w="12240" w:h="15840" w:code="1"/>
          <w:pgMar w:top="1440" w:right="1440" w:bottom="1440" w:left="1440" w:header="720" w:footer="720" w:gutter="0"/>
          <w:cols w:space="720"/>
          <w:docGrid w:linePitch="299"/>
        </w:sectPr>
      </w:pPr>
    </w:p>
    <w:p w14:paraId="7E8CDC63" w14:textId="77777777" w:rsidR="00D26D16" w:rsidRDefault="00000000" w:rsidP="0008464E">
      <w:pPr>
        <w:pStyle w:val="ListParagraph"/>
        <w:numPr>
          <w:ilvl w:val="0"/>
          <w:numId w:val="4"/>
        </w:numPr>
        <w:tabs>
          <w:tab w:val="left" w:pos="657"/>
          <w:tab w:val="left" w:pos="659"/>
        </w:tabs>
        <w:spacing w:before="91" w:line="249" w:lineRule="auto"/>
        <w:ind w:left="0"/>
        <w:jc w:val="both"/>
        <w:rPr>
          <w:sz w:val="20"/>
        </w:rPr>
      </w:pPr>
      <w:r>
        <w:rPr>
          <w:b/>
          <w:sz w:val="20"/>
        </w:rPr>
        <w:lastRenderedPageBreak/>
        <w:t>Continuous</w:t>
      </w:r>
      <w:r>
        <w:rPr>
          <w:b/>
          <w:spacing w:val="-7"/>
          <w:sz w:val="20"/>
        </w:rPr>
        <w:t xml:space="preserve"> </w:t>
      </w:r>
      <w:r>
        <w:rPr>
          <w:b/>
          <w:sz w:val="20"/>
        </w:rPr>
        <w:t>Candidate</w:t>
      </w:r>
      <w:r>
        <w:rPr>
          <w:b/>
          <w:spacing w:val="-7"/>
          <w:sz w:val="20"/>
        </w:rPr>
        <w:t xml:space="preserve"> </w:t>
      </w:r>
      <w:r>
        <w:rPr>
          <w:b/>
          <w:sz w:val="20"/>
        </w:rPr>
        <w:t>Experience</w:t>
      </w:r>
      <w:r>
        <w:rPr>
          <w:b/>
          <w:spacing w:val="-7"/>
          <w:sz w:val="20"/>
        </w:rPr>
        <w:t xml:space="preserve"> </w:t>
      </w:r>
      <w:r>
        <w:rPr>
          <w:b/>
          <w:sz w:val="20"/>
        </w:rPr>
        <w:t>Optimization</w:t>
      </w:r>
      <w:r>
        <w:rPr>
          <w:b/>
          <w:spacing w:val="-8"/>
          <w:sz w:val="20"/>
        </w:rPr>
        <w:t xml:space="preserve"> </w:t>
      </w:r>
      <w:r>
        <w:rPr>
          <w:sz w:val="20"/>
        </w:rPr>
        <w:t>Mod- ern</w:t>
      </w:r>
      <w:r>
        <w:rPr>
          <w:spacing w:val="-9"/>
          <w:sz w:val="20"/>
        </w:rPr>
        <w:t xml:space="preserve"> </w:t>
      </w:r>
      <w:r>
        <w:rPr>
          <w:sz w:val="20"/>
        </w:rPr>
        <w:t>recruitment</w:t>
      </w:r>
      <w:r>
        <w:rPr>
          <w:spacing w:val="-9"/>
          <w:sz w:val="20"/>
        </w:rPr>
        <w:t xml:space="preserve"> </w:t>
      </w:r>
      <w:r>
        <w:rPr>
          <w:sz w:val="20"/>
        </w:rPr>
        <w:t>platforms</w:t>
      </w:r>
      <w:r>
        <w:rPr>
          <w:spacing w:val="-9"/>
          <w:sz w:val="20"/>
        </w:rPr>
        <w:t xml:space="preserve"> </w:t>
      </w:r>
      <w:r>
        <w:rPr>
          <w:sz w:val="20"/>
        </w:rPr>
        <w:t>track</w:t>
      </w:r>
      <w:r>
        <w:rPr>
          <w:spacing w:val="-9"/>
          <w:sz w:val="20"/>
        </w:rPr>
        <w:t xml:space="preserve"> </w:t>
      </w:r>
      <w:r>
        <w:rPr>
          <w:sz w:val="20"/>
        </w:rPr>
        <w:t>candidate</w:t>
      </w:r>
      <w:r>
        <w:rPr>
          <w:spacing w:val="-9"/>
          <w:sz w:val="20"/>
        </w:rPr>
        <w:t xml:space="preserve"> </w:t>
      </w:r>
      <w:r>
        <w:rPr>
          <w:sz w:val="20"/>
        </w:rPr>
        <w:t>behavior</w:t>
      </w:r>
      <w:r>
        <w:rPr>
          <w:spacing w:val="-9"/>
          <w:sz w:val="20"/>
        </w:rPr>
        <w:t xml:space="preserve"> </w:t>
      </w:r>
      <w:r>
        <w:rPr>
          <w:sz w:val="20"/>
        </w:rPr>
        <w:t>during the</w:t>
      </w:r>
      <w:r>
        <w:rPr>
          <w:spacing w:val="-5"/>
          <w:sz w:val="20"/>
        </w:rPr>
        <w:t xml:space="preserve"> </w:t>
      </w:r>
      <w:r>
        <w:rPr>
          <w:sz w:val="20"/>
        </w:rPr>
        <w:t>application</w:t>
      </w:r>
      <w:r>
        <w:rPr>
          <w:spacing w:val="-5"/>
          <w:sz w:val="20"/>
        </w:rPr>
        <w:t xml:space="preserve"> </w:t>
      </w:r>
      <w:r>
        <w:rPr>
          <w:sz w:val="20"/>
        </w:rPr>
        <w:t>process—how</w:t>
      </w:r>
      <w:r>
        <w:rPr>
          <w:spacing w:val="-5"/>
          <w:sz w:val="20"/>
        </w:rPr>
        <w:t xml:space="preserve"> </w:t>
      </w:r>
      <w:r>
        <w:rPr>
          <w:sz w:val="20"/>
        </w:rPr>
        <w:t>long</w:t>
      </w:r>
      <w:r>
        <w:rPr>
          <w:spacing w:val="-5"/>
          <w:sz w:val="20"/>
        </w:rPr>
        <w:t xml:space="preserve"> </w:t>
      </w:r>
      <w:r>
        <w:rPr>
          <w:sz w:val="20"/>
        </w:rPr>
        <w:t>they</w:t>
      </w:r>
      <w:r>
        <w:rPr>
          <w:spacing w:val="-5"/>
          <w:sz w:val="20"/>
        </w:rPr>
        <w:t xml:space="preserve"> </w:t>
      </w:r>
      <w:r>
        <w:rPr>
          <w:sz w:val="20"/>
        </w:rPr>
        <w:t>take</w:t>
      </w:r>
      <w:r>
        <w:rPr>
          <w:spacing w:val="-5"/>
          <w:sz w:val="20"/>
        </w:rPr>
        <w:t xml:space="preserve"> </w:t>
      </w:r>
      <w:r>
        <w:rPr>
          <w:sz w:val="20"/>
        </w:rPr>
        <w:t>to</w:t>
      </w:r>
      <w:r>
        <w:rPr>
          <w:spacing w:val="-5"/>
          <w:sz w:val="20"/>
        </w:rPr>
        <w:t xml:space="preserve"> </w:t>
      </w:r>
      <w:r>
        <w:rPr>
          <w:sz w:val="20"/>
        </w:rPr>
        <w:t>fill</w:t>
      </w:r>
      <w:r>
        <w:rPr>
          <w:spacing w:val="-5"/>
          <w:sz w:val="20"/>
        </w:rPr>
        <w:t xml:space="preserve"> </w:t>
      </w:r>
      <w:r>
        <w:rPr>
          <w:sz w:val="20"/>
        </w:rPr>
        <w:t>forms, whether they drop off at certain stages, and their respon- siveness to communication. AI uses this data to improve the hiring funnel dynamically. For instance, if many candidates exit before completing a long application, the system may recommend simplifying forms. This ensures organizations not only attract but also retain top talent during the recruitment journey.</w:t>
      </w:r>
    </w:p>
    <w:p w14:paraId="7CEFC037" w14:textId="77777777" w:rsidR="00D26D16" w:rsidRDefault="00000000" w:rsidP="0008464E">
      <w:pPr>
        <w:spacing w:before="149"/>
        <w:jc w:val="both"/>
        <w:rPr>
          <w:i/>
          <w:sz w:val="20"/>
        </w:rPr>
      </w:pPr>
      <w:r>
        <w:rPr>
          <w:i/>
          <w:sz w:val="20"/>
        </w:rPr>
        <w:t>A.</w:t>
      </w:r>
      <w:r>
        <w:rPr>
          <w:i/>
          <w:spacing w:val="47"/>
          <w:sz w:val="20"/>
        </w:rPr>
        <w:t xml:space="preserve"> </w:t>
      </w:r>
      <w:r>
        <w:rPr>
          <w:i/>
          <w:spacing w:val="-2"/>
          <w:sz w:val="20"/>
        </w:rPr>
        <w:t>Summary</w:t>
      </w:r>
    </w:p>
    <w:p w14:paraId="14AE00BC" w14:textId="77777777" w:rsidR="00D26D16" w:rsidRDefault="00000000" w:rsidP="0008464E">
      <w:pPr>
        <w:pStyle w:val="BodyText"/>
        <w:spacing w:before="77" w:line="249" w:lineRule="auto"/>
        <w:ind w:left="0" w:firstLine="0"/>
      </w:pPr>
      <w:r>
        <w:t>: The integration of these applications demonstrates that AI is no longer an add-on but a core element of modern hiring. Each tool—from resume screening to gamified assessments—contributes</w:t>
      </w:r>
      <w:r>
        <w:rPr>
          <w:spacing w:val="-1"/>
        </w:rPr>
        <w:t xml:space="preserve"> </w:t>
      </w:r>
      <w:r>
        <w:t>to</w:t>
      </w:r>
      <w:r>
        <w:rPr>
          <w:spacing w:val="-1"/>
        </w:rPr>
        <w:t xml:space="preserve"> </w:t>
      </w:r>
      <w:r>
        <w:t>faster,</w:t>
      </w:r>
      <w:r>
        <w:rPr>
          <w:spacing w:val="-1"/>
        </w:rPr>
        <w:t xml:space="preserve"> </w:t>
      </w:r>
      <w:r>
        <w:t>fairer,</w:t>
      </w:r>
      <w:r>
        <w:rPr>
          <w:spacing w:val="-1"/>
        </w:rPr>
        <w:t xml:space="preserve"> </w:t>
      </w:r>
      <w:r>
        <w:t>and</w:t>
      </w:r>
      <w:r>
        <w:rPr>
          <w:spacing w:val="-2"/>
        </w:rPr>
        <w:t xml:space="preserve"> </w:t>
      </w:r>
      <w:r>
        <w:t>more</w:t>
      </w:r>
      <w:r>
        <w:rPr>
          <w:spacing w:val="-1"/>
        </w:rPr>
        <w:t xml:space="preserve"> </w:t>
      </w:r>
      <w:r>
        <w:t xml:space="preserve">data- </w:t>
      </w:r>
      <w:r>
        <w:rPr>
          <w:spacing w:val="-2"/>
        </w:rPr>
        <w:t xml:space="preserve">driven recruitment. However, successful adoption requires </w:t>
      </w:r>
      <w:r>
        <w:t>careful monitoring to prevent unintended consequences such as bias or over-reliance on automation.</w:t>
      </w:r>
    </w:p>
    <w:p w14:paraId="725EDE6C" w14:textId="77777777" w:rsidR="00D26D16" w:rsidRDefault="00000000" w:rsidP="0008464E">
      <w:pPr>
        <w:pStyle w:val="ListParagraph"/>
        <w:numPr>
          <w:ilvl w:val="0"/>
          <w:numId w:val="1"/>
        </w:numPr>
        <w:tabs>
          <w:tab w:val="left" w:pos="1864"/>
        </w:tabs>
        <w:spacing w:before="152"/>
        <w:ind w:left="0" w:hanging="517"/>
        <w:jc w:val="both"/>
        <w:rPr>
          <w:sz w:val="20"/>
        </w:rPr>
      </w:pPr>
      <w:r>
        <w:rPr>
          <w:smallCaps/>
          <w:sz w:val="20"/>
        </w:rPr>
        <w:t>Results</w:t>
      </w:r>
      <w:r>
        <w:rPr>
          <w:smallCaps/>
          <w:spacing w:val="42"/>
          <w:sz w:val="20"/>
        </w:rPr>
        <w:t xml:space="preserve"> </w:t>
      </w:r>
      <w:r>
        <w:rPr>
          <w:smallCaps/>
          <w:sz w:val="20"/>
        </w:rPr>
        <w:t>and</w:t>
      </w:r>
      <w:r>
        <w:rPr>
          <w:smallCaps/>
          <w:spacing w:val="43"/>
          <w:sz w:val="20"/>
        </w:rPr>
        <w:t xml:space="preserve"> </w:t>
      </w:r>
      <w:r>
        <w:rPr>
          <w:smallCaps/>
          <w:spacing w:val="-2"/>
          <w:sz w:val="20"/>
        </w:rPr>
        <w:t>Discussion</w:t>
      </w:r>
    </w:p>
    <w:p w14:paraId="3C87C2EE" w14:textId="77777777" w:rsidR="00D26D16" w:rsidRDefault="00000000" w:rsidP="0008464E">
      <w:pPr>
        <w:pStyle w:val="ListParagraph"/>
        <w:numPr>
          <w:ilvl w:val="0"/>
          <w:numId w:val="5"/>
        </w:numPr>
        <w:tabs>
          <w:tab w:val="left" w:pos="529"/>
        </w:tabs>
        <w:spacing w:before="84"/>
        <w:ind w:left="0" w:hanging="270"/>
        <w:jc w:val="both"/>
        <w:rPr>
          <w:i/>
          <w:sz w:val="20"/>
        </w:rPr>
      </w:pPr>
      <w:r>
        <w:rPr>
          <w:i/>
          <w:sz w:val="20"/>
        </w:rPr>
        <w:t>Benefits</w:t>
      </w:r>
      <w:r>
        <w:rPr>
          <w:i/>
          <w:spacing w:val="12"/>
          <w:sz w:val="20"/>
        </w:rPr>
        <w:t xml:space="preserve"> </w:t>
      </w:r>
      <w:r>
        <w:rPr>
          <w:i/>
          <w:sz w:val="20"/>
        </w:rPr>
        <w:t>of</w:t>
      </w:r>
      <w:r>
        <w:rPr>
          <w:i/>
          <w:spacing w:val="13"/>
          <w:sz w:val="20"/>
        </w:rPr>
        <w:t xml:space="preserve"> </w:t>
      </w:r>
      <w:r>
        <w:rPr>
          <w:i/>
          <w:sz w:val="20"/>
        </w:rPr>
        <w:t>AI</w:t>
      </w:r>
      <w:r>
        <w:rPr>
          <w:i/>
          <w:spacing w:val="13"/>
          <w:sz w:val="20"/>
        </w:rPr>
        <w:t xml:space="preserve"> </w:t>
      </w:r>
      <w:r>
        <w:rPr>
          <w:i/>
          <w:sz w:val="20"/>
        </w:rPr>
        <w:t>in</w:t>
      </w:r>
      <w:r>
        <w:rPr>
          <w:i/>
          <w:spacing w:val="13"/>
          <w:sz w:val="20"/>
        </w:rPr>
        <w:t xml:space="preserve"> </w:t>
      </w:r>
      <w:r>
        <w:rPr>
          <w:i/>
          <w:spacing w:val="-2"/>
          <w:sz w:val="20"/>
        </w:rPr>
        <w:t>Recruitment</w:t>
      </w:r>
    </w:p>
    <w:p w14:paraId="3F4DFB4E" w14:textId="77777777" w:rsidR="00D26D16" w:rsidRDefault="00000000" w:rsidP="0008464E">
      <w:pPr>
        <w:pStyle w:val="ListParagraph"/>
        <w:numPr>
          <w:ilvl w:val="1"/>
          <w:numId w:val="5"/>
        </w:numPr>
        <w:tabs>
          <w:tab w:val="left" w:pos="658"/>
        </w:tabs>
        <w:spacing w:before="77"/>
        <w:ind w:left="0" w:hanging="200"/>
        <w:jc w:val="both"/>
        <w:rPr>
          <w:sz w:val="20"/>
        </w:rPr>
      </w:pPr>
      <w:r>
        <w:rPr>
          <w:b/>
          <w:sz w:val="20"/>
        </w:rPr>
        <w:t>Speed:</w:t>
      </w:r>
      <w:r>
        <w:rPr>
          <w:b/>
          <w:spacing w:val="-11"/>
          <w:sz w:val="20"/>
        </w:rPr>
        <w:t xml:space="preserve"> </w:t>
      </w:r>
      <w:r>
        <w:rPr>
          <w:sz w:val="20"/>
        </w:rPr>
        <w:t>Unilever</w:t>
      </w:r>
      <w:r>
        <w:rPr>
          <w:spacing w:val="-10"/>
          <w:sz w:val="20"/>
        </w:rPr>
        <w:t xml:space="preserve"> </w:t>
      </w:r>
      <w:r>
        <w:rPr>
          <w:sz w:val="20"/>
        </w:rPr>
        <w:t>reduced</w:t>
      </w:r>
      <w:r>
        <w:rPr>
          <w:spacing w:val="-10"/>
          <w:sz w:val="20"/>
        </w:rPr>
        <w:t xml:space="preserve"> </w:t>
      </w:r>
      <w:r>
        <w:rPr>
          <w:sz w:val="20"/>
        </w:rPr>
        <w:t>application</w:t>
      </w:r>
      <w:r>
        <w:rPr>
          <w:spacing w:val="-10"/>
          <w:sz w:val="20"/>
        </w:rPr>
        <w:t xml:space="preserve"> </w:t>
      </w:r>
      <w:r>
        <w:rPr>
          <w:sz w:val="20"/>
        </w:rPr>
        <w:t>review</w:t>
      </w:r>
      <w:r>
        <w:rPr>
          <w:spacing w:val="-10"/>
          <w:sz w:val="20"/>
        </w:rPr>
        <w:t xml:space="preserve"> </w:t>
      </w:r>
      <w:r>
        <w:rPr>
          <w:sz w:val="20"/>
        </w:rPr>
        <w:t>time</w:t>
      </w:r>
      <w:r>
        <w:rPr>
          <w:spacing w:val="-10"/>
          <w:sz w:val="20"/>
        </w:rPr>
        <w:t xml:space="preserve"> </w:t>
      </w:r>
      <w:r>
        <w:rPr>
          <w:sz w:val="20"/>
        </w:rPr>
        <w:t>by</w:t>
      </w:r>
      <w:r>
        <w:rPr>
          <w:spacing w:val="-10"/>
          <w:sz w:val="20"/>
        </w:rPr>
        <w:t xml:space="preserve"> </w:t>
      </w:r>
      <w:r>
        <w:rPr>
          <w:spacing w:val="-4"/>
          <w:sz w:val="20"/>
        </w:rPr>
        <w:t>75%.</w:t>
      </w:r>
    </w:p>
    <w:p w14:paraId="2DAEA6D2" w14:textId="77777777" w:rsidR="00D26D16" w:rsidRDefault="00000000" w:rsidP="0008464E">
      <w:pPr>
        <w:pStyle w:val="ListParagraph"/>
        <w:numPr>
          <w:ilvl w:val="1"/>
          <w:numId w:val="5"/>
        </w:numPr>
        <w:tabs>
          <w:tab w:val="left" w:pos="658"/>
        </w:tabs>
        <w:spacing w:before="9"/>
        <w:ind w:left="0" w:hanging="200"/>
        <w:jc w:val="both"/>
        <w:rPr>
          <w:sz w:val="20"/>
        </w:rPr>
      </w:pPr>
      <w:r>
        <w:rPr>
          <w:b/>
          <w:sz w:val="20"/>
        </w:rPr>
        <w:t>Cost</w:t>
      </w:r>
      <w:r>
        <w:rPr>
          <w:b/>
          <w:spacing w:val="15"/>
          <w:sz w:val="20"/>
        </w:rPr>
        <w:t xml:space="preserve"> </w:t>
      </w:r>
      <w:r>
        <w:rPr>
          <w:b/>
          <w:sz w:val="20"/>
        </w:rPr>
        <w:t>Savings:</w:t>
      </w:r>
      <w:r>
        <w:rPr>
          <w:b/>
          <w:spacing w:val="10"/>
          <w:sz w:val="20"/>
        </w:rPr>
        <w:t xml:space="preserve"> </w:t>
      </w:r>
      <w:r>
        <w:rPr>
          <w:sz w:val="20"/>
        </w:rPr>
        <w:t>Automation</w:t>
      </w:r>
      <w:r>
        <w:rPr>
          <w:spacing w:val="11"/>
          <w:sz w:val="20"/>
        </w:rPr>
        <w:t xml:space="preserve"> </w:t>
      </w:r>
      <w:r>
        <w:rPr>
          <w:sz w:val="20"/>
        </w:rPr>
        <w:t>lowers</w:t>
      </w:r>
      <w:r>
        <w:rPr>
          <w:spacing w:val="11"/>
          <w:sz w:val="20"/>
        </w:rPr>
        <w:t xml:space="preserve"> </w:t>
      </w:r>
      <w:r>
        <w:rPr>
          <w:sz w:val="20"/>
        </w:rPr>
        <w:t>external</w:t>
      </w:r>
      <w:r>
        <w:rPr>
          <w:spacing w:val="11"/>
          <w:sz w:val="20"/>
        </w:rPr>
        <w:t xml:space="preserve"> </w:t>
      </w:r>
      <w:r>
        <w:rPr>
          <w:sz w:val="20"/>
        </w:rPr>
        <w:t>hiring</w:t>
      </w:r>
      <w:r>
        <w:rPr>
          <w:spacing w:val="10"/>
          <w:sz w:val="20"/>
        </w:rPr>
        <w:t xml:space="preserve"> </w:t>
      </w:r>
      <w:r>
        <w:rPr>
          <w:spacing w:val="-2"/>
          <w:sz w:val="20"/>
        </w:rPr>
        <w:t>costs.</w:t>
      </w:r>
    </w:p>
    <w:p w14:paraId="204284B5" w14:textId="77777777" w:rsidR="00D26D16" w:rsidRDefault="00000000" w:rsidP="0008464E">
      <w:pPr>
        <w:pStyle w:val="ListParagraph"/>
        <w:numPr>
          <w:ilvl w:val="1"/>
          <w:numId w:val="5"/>
        </w:numPr>
        <w:tabs>
          <w:tab w:val="left" w:pos="658"/>
        </w:tabs>
        <w:spacing w:before="9"/>
        <w:ind w:left="0" w:hanging="200"/>
        <w:jc w:val="both"/>
        <w:rPr>
          <w:sz w:val="20"/>
        </w:rPr>
      </w:pPr>
      <w:r>
        <w:rPr>
          <w:b/>
          <w:sz w:val="20"/>
        </w:rPr>
        <w:t>Better</w:t>
      </w:r>
      <w:r>
        <w:rPr>
          <w:b/>
          <w:spacing w:val="16"/>
          <w:sz w:val="20"/>
        </w:rPr>
        <w:t xml:space="preserve"> </w:t>
      </w:r>
      <w:r>
        <w:rPr>
          <w:b/>
          <w:sz w:val="20"/>
        </w:rPr>
        <w:t>Matches:</w:t>
      </w:r>
      <w:r>
        <w:rPr>
          <w:b/>
          <w:spacing w:val="12"/>
          <w:sz w:val="20"/>
        </w:rPr>
        <w:t xml:space="preserve"> </w:t>
      </w:r>
      <w:r>
        <w:rPr>
          <w:sz w:val="20"/>
        </w:rPr>
        <w:t>AI</w:t>
      </w:r>
      <w:r>
        <w:rPr>
          <w:spacing w:val="12"/>
          <w:sz w:val="20"/>
        </w:rPr>
        <w:t xml:space="preserve"> </w:t>
      </w:r>
      <w:r>
        <w:rPr>
          <w:sz w:val="20"/>
        </w:rPr>
        <w:t>identifies</w:t>
      </w:r>
      <w:r>
        <w:rPr>
          <w:spacing w:val="12"/>
          <w:sz w:val="20"/>
        </w:rPr>
        <w:t xml:space="preserve"> </w:t>
      </w:r>
      <w:r>
        <w:rPr>
          <w:sz w:val="20"/>
        </w:rPr>
        <w:t>traits</w:t>
      </w:r>
      <w:r>
        <w:rPr>
          <w:spacing w:val="12"/>
          <w:sz w:val="20"/>
        </w:rPr>
        <w:t xml:space="preserve"> </w:t>
      </w:r>
      <w:r>
        <w:rPr>
          <w:sz w:val="20"/>
        </w:rPr>
        <w:t>beyond</w:t>
      </w:r>
      <w:r>
        <w:rPr>
          <w:spacing w:val="11"/>
          <w:sz w:val="20"/>
        </w:rPr>
        <w:t xml:space="preserve"> </w:t>
      </w:r>
      <w:r>
        <w:rPr>
          <w:spacing w:val="-2"/>
          <w:sz w:val="20"/>
        </w:rPr>
        <w:t>resumes.</w:t>
      </w:r>
    </w:p>
    <w:p w14:paraId="32E9D2FF" w14:textId="77777777" w:rsidR="00D26D16" w:rsidRDefault="00000000" w:rsidP="0008464E">
      <w:pPr>
        <w:pStyle w:val="ListParagraph"/>
        <w:numPr>
          <w:ilvl w:val="1"/>
          <w:numId w:val="5"/>
        </w:numPr>
        <w:tabs>
          <w:tab w:val="left" w:pos="657"/>
          <w:tab w:val="left" w:pos="659"/>
        </w:tabs>
        <w:spacing w:before="9" w:line="249" w:lineRule="auto"/>
        <w:ind w:left="0"/>
        <w:jc w:val="both"/>
        <w:rPr>
          <w:sz w:val="20"/>
        </w:rPr>
      </w:pPr>
      <w:r>
        <w:rPr>
          <w:b/>
          <w:sz w:val="20"/>
        </w:rPr>
        <w:t>Candidate</w:t>
      </w:r>
      <w:r>
        <w:rPr>
          <w:b/>
          <w:spacing w:val="40"/>
          <w:sz w:val="20"/>
        </w:rPr>
        <w:t xml:space="preserve"> </w:t>
      </w:r>
      <w:r>
        <w:rPr>
          <w:b/>
          <w:sz w:val="20"/>
        </w:rPr>
        <w:t>Experience:</w:t>
      </w:r>
      <w:r>
        <w:rPr>
          <w:b/>
          <w:spacing w:val="40"/>
          <w:sz w:val="20"/>
        </w:rPr>
        <w:t xml:space="preserve"> </w:t>
      </w:r>
      <w:r>
        <w:rPr>
          <w:sz w:val="20"/>
        </w:rPr>
        <w:t>Hilton</w:t>
      </w:r>
      <w:r>
        <w:rPr>
          <w:spacing w:val="40"/>
          <w:sz w:val="20"/>
        </w:rPr>
        <w:t xml:space="preserve"> </w:t>
      </w:r>
      <w:r>
        <w:rPr>
          <w:sz w:val="20"/>
        </w:rPr>
        <w:t>improved</w:t>
      </w:r>
      <w:r>
        <w:rPr>
          <w:spacing w:val="40"/>
          <w:sz w:val="20"/>
        </w:rPr>
        <w:t xml:space="preserve"> </w:t>
      </w:r>
      <w:r>
        <w:rPr>
          <w:sz w:val="20"/>
        </w:rPr>
        <w:t>engagement with chatbots.</w:t>
      </w:r>
    </w:p>
    <w:p w14:paraId="4F503FCD" w14:textId="77777777" w:rsidR="00D26D16" w:rsidRDefault="00000000" w:rsidP="0008464E">
      <w:pPr>
        <w:pStyle w:val="ListParagraph"/>
        <w:numPr>
          <w:ilvl w:val="0"/>
          <w:numId w:val="5"/>
        </w:numPr>
        <w:tabs>
          <w:tab w:val="left" w:pos="529"/>
        </w:tabs>
        <w:spacing w:before="152"/>
        <w:ind w:left="0" w:hanging="270"/>
        <w:jc w:val="both"/>
        <w:rPr>
          <w:i/>
          <w:sz w:val="20"/>
        </w:rPr>
      </w:pPr>
      <w:r>
        <w:rPr>
          <w:i/>
          <w:sz w:val="20"/>
        </w:rPr>
        <w:t>Impact</w:t>
      </w:r>
      <w:r>
        <w:rPr>
          <w:i/>
          <w:spacing w:val="14"/>
          <w:sz w:val="20"/>
        </w:rPr>
        <w:t xml:space="preserve"> </w:t>
      </w:r>
      <w:r>
        <w:rPr>
          <w:i/>
          <w:sz w:val="20"/>
        </w:rPr>
        <w:t>on</w:t>
      </w:r>
      <w:r>
        <w:rPr>
          <w:i/>
          <w:spacing w:val="14"/>
          <w:sz w:val="20"/>
        </w:rPr>
        <w:t xml:space="preserve"> </w:t>
      </w:r>
      <w:r>
        <w:rPr>
          <w:i/>
          <w:sz w:val="20"/>
        </w:rPr>
        <w:t>Recruiters</w:t>
      </w:r>
      <w:r>
        <w:rPr>
          <w:i/>
          <w:spacing w:val="14"/>
          <w:sz w:val="20"/>
        </w:rPr>
        <w:t xml:space="preserve"> </w:t>
      </w:r>
      <w:r>
        <w:rPr>
          <w:i/>
          <w:sz w:val="20"/>
        </w:rPr>
        <w:t>and</w:t>
      </w:r>
      <w:r>
        <w:rPr>
          <w:i/>
          <w:spacing w:val="15"/>
          <w:sz w:val="20"/>
        </w:rPr>
        <w:t xml:space="preserve"> </w:t>
      </w:r>
      <w:r>
        <w:rPr>
          <w:i/>
          <w:sz w:val="20"/>
        </w:rPr>
        <w:t>HR</w:t>
      </w:r>
      <w:r>
        <w:rPr>
          <w:i/>
          <w:spacing w:val="14"/>
          <w:sz w:val="20"/>
        </w:rPr>
        <w:t xml:space="preserve"> </w:t>
      </w:r>
      <w:r>
        <w:rPr>
          <w:i/>
          <w:spacing w:val="-2"/>
          <w:sz w:val="20"/>
        </w:rPr>
        <w:t>Professionals</w:t>
      </w:r>
    </w:p>
    <w:p w14:paraId="54AC7A08" w14:textId="77777777" w:rsidR="00D26D16" w:rsidRDefault="00000000" w:rsidP="0008464E">
      <w:pPr>
        <w:pStyle w:val="BodyText"/>
        <w:spacing w:before="79" w:line="249" w:lineRule="auto"/>
        <w:ind w:left="0"/>
      </w:pPr>
      <w:r>
        <w:t>While AI has undoubtedly streamlined hiring processes, its impact</w:t>
      </w:r>
      <w:r>
        <w:rPr>
          <w:spacing w:val="-8"/>
        </w:rPr>
        <w:t xml:space="preserve"> </w:t>
      </w:r>
      <w:r>
        <w:t>on</w:t>
      </w:r>
      <w:r>
        <w:rPr>
          <w:spacing w:val="-8"/>
        </w:rPr>
        <w:t xml:space="preserve"> </w:t>
      </w:r>
      <w:r>
        <w:t>human</w:t>
      </w:r>
      <w:r>
        <w:rPr>
          <w:spacing w:val="-8"/>
        </w:rPr>
        <w:t xml:space="preserve"> </w:t>
      </w:r>
      <w:r>
        <w:t>recruiters</w:t>
      </w:r>
      <w:r>
        <w:rPr>
          <w:spacing w:val="-8"/>
        </w:rPr>
        <w:t xml:space="preserve"> </w:t>
      </w:r>
      <w:r>
        <w:t>is</w:t>
      </w:r>
      <w:r>
        <w:rPr>
          <w:spacing w:val="-8"/>
        </w:rPr>
        <w:t xml:space="preserve"> </w:t>
      </w:r>
      <w:r>
        <w:t>mixed.</w:t>
      </w:r>
      <w:r>
        <w:rPr>
          <w:spacing w:val="-8"/>
        </w:rPr>
        <w:t xml:space="preserve"> </w:t>
      </w:r>
      <w:r>
        <w:t>On</w:t>
      </w:r>
      <w:r>
        <w:rPr>
          <w:spacing w:val="-8"/>
        </w:rPr>
        <w:t xml:space="preserve"> </w:t>
      </w:r>
      <w:r>
        <w:t>one</w:t>
      </w:r>
      <w:r>
        <w:rPr>
          <w:spacing w:val="-8"/>
        </w:rPr>
        <w:t xml:space="preserve"> </w:t>
      </w:r>
      <w:r>
        <w:t>hand,</w:t>
      </w:r>
      <w:r>
        <w:rPr>
          <w:spacing w:val="-8"/>
        </w:rPr>
        <w:t xml:space="preserve"> </w:t>
      </w:r>
      <w:r>
        <w:t>automation reduces the administrative workload by eliminating repetitive tasks such as resume filtering and interview scheduling. This allows</w:t>
      </w:r>
      <w:r>
        <w:rPr>
          <w:spacing w:val="40"/>
        </w:rPr>
        <w:t xml:space="preserve"> </w:t>
      </w:r>
      <w:r>
        <w:t>HR</w:t>
      </w:r>
      <w:r>
        <w:rPr>
          <w:spacing w:val="40"/>
        </w:rPr>
        <w:t xml:space="preserve"> </w:t>
      </w:r>
      <w:r>
        <w:t>professionals</w:t>
      </w:r>
      <w:r>
        <w:rPr>
          <w:spacing w:val="40"/>
        </w:rPr>
        <w:t xml:space="preserve"> </w:t>
      </w:r>
      <w:r>
        <w:t>to</w:t>
      </w:r>
      <w:r>
        <w:rPr>
          <w:spacing w:val="40"/>
        </w:rPr>
        <w:t xml:space="preserve"> </w:t>
      </w:r>
      <w:r>
        <w:t>focus</w:t>
      </w:r>
      <w:r>
        <w:rPr>
          <w:spacing w:val="40"/>
        </w:rPr>
        <w:t xml:space="preserve"> </w:t>
      </w:r>
      <w:r>
        <w:t>on</w:t>
      </w:r>
      <w:r>
        <w:rPr>
          <w:spacing w:val="40"/>
        </w:rPr>
        <w:t xml:space="preserve"> </w:t>
      </w:r>
      <w:r>
        <w:t>strategic</w:t>
      </w:r>
      <w:r>
        <w:rPr>
          <w:spacing w:val="40"/>
        </w:rPr>
        <w:t xml:space="preserve"> </w:t>
      </w:r>
      <w:r>
        <w:t>roles,</w:t>
      </w:r>
      <w:r>
        <w:rPr>
          <w:spacing w:val="40"/>
        </w:rPr>
        <w:t xml:space="preserve"> </w:t>
      </w:r>
      <w:r>
        <w:t>such as employer branding, workforce planning, and relationship building</w:t>
      </w:r>
      <w:r>
        <w:rPr>
          <w:spacing w:val="-10"/>
        </w:rPr>
        <w:t xml:space="preserve"> </w:t>
      </w:r>
      <w:r>
        <w:t>with</w:t>
      </w:r>
      <w:r>
        <w:rPr>
          <w:spacing w:val="-10"/>
        </w:rPr>
        <w:t xml:space="preserve"> </w:t>
      </w:r>
      <w:r>
        <w:t>candidates.</w:t>
      </w:r>
      <w:r>
        <w:rPr>
          <w:spacing w:val="-10"/>
        </w:rPr>
        <w:t xml:space="preserve"> </w:t>
      </w:r>
      <w:r>
        <w:t>Recruiters</w:t>
      </w:r>
      <w:r>
        <w:rPr>
          <w:spacing w:val="-10"/>
        </w:rPr>
        <w:t xml:space="preserve"> </w:t>
      </w:r>
      <w:r>
        <w:t>can</w:t>
      </w:r>
      <w:r>
        <w:rPr>
          <w:spacing w:val="-10"/>
        </w:rPr>
        <w:t xml:space="preserve"> </w:t>
      </w:r>
      <w:r>
        <w:t>act</w:t>
      </w:r>
      <w:r>
        <w:rPr>
          <w:spacing w:val="-10"/>
        </w:rPr>
        <w:t xml:space="preserve"> </w:t>
      </w:r>
      <w:r>
        <w:t>as</w:t>
      </w:r>
      <w:r>
        <w:rPr>
          <w:spacing w:val="-10"/>
        </w:rPr>
        <w:t xml:space="preserve"> </w:t>
      </w:r>
      <w:r>
        <w:t>consultants</w:t>
      </w:r>
      <w:r>
        <w:rPr>
          <w:spacing w:val="-10"/>
        </w:rPr>
        <w:t xml:space="preserve"> </w:t>
      </w:r>
      <w:r>
        <w:t>who interpret AI-generated insights rather than clerks manually handling paperwork.</w:t>
      </w:r>
    </w:p>
    <w:p w14:paraId="77D26795" w14:textId="77777777" w:rsidR="00D26D16" w:rsidRDefault="00000000" w:rsidP="0008464E">
      <w:pPr>
        <w:pStyle w:val="BodyText"/>
        <w:spacing w:before="2" w:line="249" w:lineRule="auto"/>
        <w:ind w:left="0"/>
      </w:pPr>
      <w:r>
        <w:t>On the other hand, the adoption of AI introduces new skill requirements. Recruiters must now understand how to operate AI tools, interpret algorithmic recommendations, and identify potential biases. Many HR professionals express concern that over-reliance</w:t>
      </w:r>
      <w:r>
        <w:rPr>
          <w:spacing w:val="33"/>
        </w:rPr>
        <w:t xml:space="preserve"> </w:t>
      </w:r>
      <w:r>
        <w:t>on</w:t>
      </w:r>
      <w:r>
        <w:rPr>
          <w:spacing w:val="33"/>
        </w:rPr>
        <w:t xml:space="preserve"> </w:t>
      </w:r>
      <w:r>
        <w:t>algorithms</w:t>
      </w:r>
      <w:r>
        <w:rPr>
          <w:spacing w:val="33"/>
        </w:rPr>
        <w:t xml:space="preserve"> </w:t>
      </w:r>
      <w:r>
        <w:t>may</w:t>
      </w:r>
      <w:r>
        <w:rPr>
          <w:spacing w:val="33"/>
        </w:rPr>
        <w:t xml:space="preserve"> </w:t>
      </w:r>
      <w:r>
        <w:t>reduce</w:t>
      </w:r>
      <w:r>
        <w:rPr>
          <w:spacing w:val="33"/>
        </w:rPr>
        <w:t xml:space="preserve"> </w:t>
      </w:r>
      <w:r>
        <w:t>the</w:t>
      </w:r>
      <w:r>
        <w:rPr>
          <w:spacing w:val="33"/>
        </w:rPr>
        <w:t xml:space="preserve"> </w:t>
      </w:r>
      <w:r>
        <w:t>“human</w:t>
      </w:r>
      <w:r>
        <w:rPr>
          <w:spacing w:val="33"/>
        </w:rPr>
        <w:t xml:space="preserve"> </w:t>
      </w:r>
      <w:r>
        <w:t>touch” in hiring. Candidates, too, sometimes report feeling deper- sonalized when interacting with automated systems instead of real people. Therefore, the evolving role of HR professionals lies</w:t>
      </w:r>
      <w:r>
        <w:rPr>
          <w:spacing w:val="22"/>
        </w:rPr>
        <w:t xml:space="preserve"> </w:t>
      </w:r>
      <w:r>
        <w:t>in</w:t>
      </w:r>
      <w:r>
        <w:rPr>
          <w:spacing w:val="22"/>
        </w:rPr>
        <w:t xml:space="preserve"> </w:t>
      </w:r>
      <w:r>
        <w:t>balancing</w:t>
      </w:r>
      <w:r>
        <w:rPr>
          <w:spacing w:val="22"/>
        </w:rPr>
        <w:t xml:space="preserve"> </w:t>
      </w:r>
      <w:r>
        <w:t>efficiency</w:t>
      </w:r>
      <w:r>
        <w:rPr>
          <w:spacing w:val="22"/>
        </w:rPr>
        <w:t xml:space="preserve"> </w:t>
      </w:r>
      <w:r>
        <w:t>with</w:t>
      </w:r>
      <w:r>
        <w:rPr>
          <w:spacing w:val="22"/>
        </w:rPr>
        <w:t xml:space="preserve"> </w:t>
      </w:r>
      <w:r>
        <w:t>empathy—leveraging</w:t>
      </w:r>
      <w:r>
        <w:rPr>
          <w:spacing w:val="22"/>
        </w:rPr>
        <w:t xml:space="preserve"> </w:t>
      </w:r>
      <w:r>
        <w:t>AI</w:t>
      </w:r>
      <w:r>
        <w:rPr>
          <w:spacing w:val="22"/>
        </w:rPr>
        <w:t xml:space="preserve"> </w:t>
      </w:r>
      <w:r>
        <w:t xml:space="preserve">as a supportive tool while preserving the relational aspects of </w:t>
      </w:r>
      <w:r>
        <w:rPr>
          <w:spacing w:val="-2"/>
        </w:rPr>
        <w:t>recruitment.</w:t>
      </w:r>
    </w:p>
    <w:p w14:paraId="5DDCC7CC" w14:textId="77777777" w:rsidR="00D26D16" w:rsidRDefault="00000000" w:rsidP="0008464E">
      <w:pPr>
        <w:pStyle w:val="ListParagraph"/>
        <w:numPr>
          <w:ilvl w:val="0"/>
          <w:numId w:val="5"/>
        </w:numPr>
        <w:tabs>
          <w:tab w:val="left" w:pos="540"/>
        </w:tabs>
        <w:spacing w:before="151"/>
        <w:ind w:left="0" w:hanging="281"/>
        <w:jc w:val="both"/>
        <w:rPr>
          <w:i/>
          <w:sz w:val="20"/>
        </w:rPr>
      </w:pPr>
      <w:r>
        <w:rPr>
          <w:i/>
          <w:sz w:val="20"/>
        </w:rPr>
        <w:t>Challenges</w:t>
      </w:r>
      <w:r>
        <w:rPr>
          <w:i/>
          <w:spacing w:val="12"/>
          <w:sz w:val="20"/>
        </w:rPr>
        <w:t xml:space="preserve"> </w:t>
      </w:r>
      <w:r>
        <w:rPr>
          <w:i/>
          <w:sz w:val="20"/>
        </w:rPr>
        <w:t>and</w:t>
      </w:r>
      <w:r>
        <w:rPr>
          <w:i/>
          <w:spacing w:val="12"/>
          <w:sz w:val="20"/>
        </w:rPr>
        <w:t xml:space="preserve"> </w:t>
      </w:r>
      <w:r>
        <w:rPr>
          <w:i/>
          <w:spacing w:val="-2"/>
          <w:sz w:val="20"/>
        </w:rPr>
        <w:t>Risks</w:t>
      </w:r>
    </w:p>
    <w:p w14:paraId="79E9C2EF" w14:textId="77777777" w:rsidR="00D26D16" w:rsidRDefault="00000000" w:rsidP="0008464E">
      <w:pPr>
        <w:pStyle w:val="ListParagraph"/>
        <w:numPr>
          <w:ilvl w:val="1"/>
          <w:numId w:val="5"/>
        </w:numPr>
        <w:tabs>
          <w:tab w:val="left" w:pos="658"/>
        </w:tabs>
        <w:spacing w:before="77"/>
        <w:ind w:left="0" w:hanging="200"/>
        <w:jc w:val="both"/>
        <w:rPr>
          <w:sz w:val="20"/>
        </w:rPr>
      </w:pPr>
      <w:r>
        <w:rPr>
          <w:b/>
          <w:sz w:val="20"/>
        </w:rPr>
        <w:t>Bias:</w:t>
      </w:r>
      <w:r>
        <w:rPr>
          <w:b/>
          <w:spacing w:val="8"/>
          <w:sz w:val="20"/>
        </w:rPr>
        <w:t xml:space="preserve"> </w:t>
      </w:r>
      <w:r>
        <w:rPr>
          <w:sz w:val="20"/>
        </w:rPr>
        <w:t>Amazon’s</w:t>
      </w:r>
      <w:r>
        <w:rPr>
          <w:spacing w:val="8"/>
          <w:sz w:val="20"/>
        </w:rPr>
        <w:t xml:space="preserve"> </w:t>
      </w:r>
      <w:r>
        <w:rPr>
          <w:sz w:val="20"/>
        </w:rPr>
        <w:t>tool</w:t>
      </w:r>
      <w:r>
        <w:rPr>
          <w:spacing w:val="8"/>
          <w:sz w:val="20"/>
        </w:rPr>
        <w:t xml:space="preserve"> </w:t>
      </w:r>
      <w:r>
        <w:rPr>
          <w:sz w:val="20"/>
        </w:rPr>
        <w:t>penalized</w:t>
      </w:r>
      <w:r>
        <w:rPr>
          <w:spacing w:val="8"/>
          <w:sz w:val="20"/>
        </w:rPr>
        <w:t xml:space="preserve"> </w:t>
      </w:r>
      <w:r>
        <w:rPr>
          <w:sz w:val="20"/>
        </w:rPr>
        <w:t>women’s</w:t>
      </w:r>
      <w:r>
        <w:rPr>
          <w:spacing w:val="8"/>
          <w:sz w:val="20"/>
        </w:rPr>
        <w:t xml:space="preserve"> </w:t>
      </w:r>
      <w:r>
        <w:rPr>
          <w:spacing w:val="-2"/>
          <w:sz w:val="20"/>
        </w:rPr>
        <w:t>resumes.</w:t>
      </w:r>
    </w:p>
    <w:p w14:paraId="17E84543" w14:textId="77777777" w:rsidR="00D26D16" w:rsidRDefault="00000000" w:rsidP="0008464E">
      <w:pPr>
        <w:pStyle w:val="ListParagraph"/>
        <w:numPr>
          <w:ilvl w:val="1"/>
          <w:numId w:val="5"/>
        </w:numPr>
        <w:tabs>
          <w:tab w:val="left" w:pos="658"/>
        </w:tabs>
        <w:spacing w:before="9"/>
        <w:ind w:left="0" w:hanging="200"/>
        <w:jc w:val="both"/>
        <w:rPr>
          <w:sz w:val="20"/>
        </w:rPr>
      </w:pPr>
      <w:r>
        <w:rPr>
          <w:b/>
          <w:sz w:val="20"/>
        </w:rPr>
        <w:t>Transparency:</w:t>
      </w:r>
      <w:r>
        <w:rPr>
          <w:b/>
          <w:spacing w:val="7"/>
          <w:sz w:val="20"/>
        </w:rPr>
        <w:t xml:space="preserve"> </w:t>
      </w:r>
      <w:r>
        <w:rPr>
          <w:sz w:val="20"/>
        </w:rPr>
        <w:t>Black-box</w:t>
      </w:r>
      <w:r>
        <w:rPr>
          <w:spacing w:val="7"/>
          <w:sz w:val="20"/>
        </w:rPr>
        <w:t xml:space="preserve"> </w:t>
      </w:r>
      <w:r>
        <w:rPr>
          <w:sz w:val="20"/>
        </w:rPr>
        <w:t>AI</w:t>
      </w:r>
      <w:r>
        <w:rPr>
          <w:spacing w:val="8"/>
          <w:sz w:val="20"/>
        </w:rPr>
        <w:t xml:space="preserve"> </w:t>
      </w:r>
      <w:r>
        <w:rPr>
          <w:sz w:val="20"/>
        </w:rPr>
        <w:t>limits</w:t>
      </w:r>
      <w:r>
        <w:rPr>
          <w:spacing w:val="7"/>
          <w:sz w:val="20"/>
        </w:rPr>
        <w:t xml:space="preserve"> </w:t>
      </w:r>
      <w:r>
        <w:rPr>
          <w:spacing w:val="-2"/>
          <w:sz w:val="20"/>
        </w:rPr>
        <w:t>accountability.</w:t>
      </w:r>
    </w:p>
    <w:p w14:paraId="44B5C753" w14:textId="77777777" w:rsidR="00D26D16" w:rsidRDefault="00000000" w:rsidP="0008464E">
      <w:pPr>
        <w:pStyle w:val="ListParagraph"/>
        <w:numPr>
          <w:ilvl w:val="1"/>
          <w:numId w:val="5"/>
        </w:numPr>
        <w:tabs>
          <w:tab w:val="left" w:pos="658"/>
        </w:tabs>
        <w:spacing w:before="9"/>
        <w:ind w:left="0" w:hanging="200"/>
        <w:jc w:val="both"/>
        <w:rPr>
          <w:sz w:val="20"/>
        </w:rPr>
      </w:pPr>
      <w:r>
        <w:rPr>
          <w:b/>
          <w:sz w:val="20"/>
        </w:rPr>
        <w:t>Privacy:</w:t>
      </w:r>
      <w:r>
        <w:rPr>
          <w:b/>
          <w:spacing w:val="10"/>
          <w:sz w:val="20"/>
        </w:rPr>
        <w:t xml:space="preserve"> </w:t>
      </w:r>
      <w:r>
        <w:rPr>
          <w:sz w:val="20"/>
        </w:rPr>
        <w:t>GDPR</w:t>
      </w:r>
      <w:r>
        <w:rPr>
          <w:spacing w:val="10"/>
          <w:sz w:val="20"/>
        </w:rPr>
        <w:t xml:space="preserve"> </w:t>
      </w:r>
      <w:r>
        <w:rPr>
          <w:sz w:val="20"/>
        </w:rPr>
        <w:t>restricts</w:t>
      </w:r>
      <w:r>
        <w:rPr>
          <w:spacing w:val="10"/>
          <w:sz w:val="20"/>
        </w:rPr>
        <w:t xml:space="preserve"> </w:t>
      </w:r>
      <w:r>
        <w:rPr>
          <w:sz w:val="20"/>
        </w:rPr>
        <w:t>excessive</w:t>
      </w:r>
      <w:r>
        <w:rPr>
          <w:spacing w:val="10"/>
          <w:sz w:val="20"/>
        </w:rPr>
        <w:t xml:space="preserve"> </w:t>
      </w:r>
      <w:r>
        <w:rPr>
          <w:sz w:val="20"/>
        </w:rPr>
        <w:t>data</w:t>
      </w:r>
      <w:r>
        <w:rPr>
          <w:spacing w:val="10"/>
          <w:sz w:val="20"/>
        </w:rPr>
        <w:t xml:space="preserve"> </w:t>
      </w:r>
      <w:r>
        <w:rPr>
          <w:spacing w:val="-2"/>
          <w:sz w:val="20"/>
        </w:rPr>
        <w:t>collection.</w:t>
      </w:r>
    </w:p>
    <w:p w14:paraId="0CAC8689" w14:textId="77777777" w:rsidR="00D26D16" w:rsidRDefault="00000000" w:rsidP="0008464E">
      <w:pPr>
        <w:pStyle w:val="ListParagraph"/>
        <w:numPr>
          <w:ilvl w:val="1"/>
          <w:numId w:val="5"/>
        </w:numPr>
        <w:tabs>
          <w:tab w:val="left" w:pos="657"/>
          <w:tab w:val="left" w:pos="659"/>
        </w:tabs>
        <w:spacing w:before="9" w:line="249" w:lineRule="auto"/>
        <w:ind w:left="0"/>
        <w:jc w:val="both"/>
        <w:rPr>
          <w:sz w:val="20"/>
        </w:rPr>
      </w:pPr>
      <w:r>
        <w:rPr>
          <w:b/>
          <w:sz w:val="20"/>
        </w:rPr>
        <w:t>Skill</w:t>
      </w:r>
      <w:r>
        <w:rPr>
          <w:b/>
          <w:spacing w:val="40"/>
          <w:sz w:val="20"/>
        </w:rPr>
        <w:t xml:space="preserve"> </w:t>
      </w:r>
      <w:r>
        <w:rPr>
          <w:b/>
          <w:sz w:val="20"/>
        </w:rPr>
        <w:t>Gaps:</w:t>
      </w:r>
      <w:r>
        <w:rPr>
          <w:b/>
          <w:spacing w:val="36"/>
          <w:sz w:val="20"/>
        </w:rPr>
        <w:t xml:space="preserve"> </w:t>
      </w:r>
      <w:r>
        <w:rPr>
          <w:sz w:val="20"/>
        </w:rPr>
        <w:t>Recruiters</w:t>
      </w:r>
      <w:r>
        <w:rPr>
          <w:spacing w:val="36"/>
          <w:sz w:val="20"/>
        </w:rPr>
        <w:t xml:space="preserve"> </w:t>
      </w:r>
      <w:r>
        <w:rPr>
          <w:sz w:val="20"/>
        </w:rPr>
        <w:t>must</w:t>
      </w:r>
      <w:r>
        <w:rPr>
          <w:spacing w:val="36"/>
          <w:sz w:val="20"/>
        </w:rPr>
        <w:t xml:space="preserve"> </w:t>
      </w:r>
      <w:r>
        <w:rPr>
          <w:sz w:val="20"/>
        </w:rPr>
        <w:t>adapt</w:t>
      </w:r>
      <w:r>
        <w:rPr>
          <w:spacing w:val="36"/>
          <w:sz w:val="20"/>
        </w:rPr>
        <w:t xml:space="preserve"> </w:t>
      </w:r>
      <w:r>
        <w:rPr>
          <w:sz w:val="20"/>
        </w:rPr>
        <w:t>to</w:t>
      </w:r>
      <w:r>
        <w:rPr>
          <w:spacing w:val="36"/>
          <w:sz w:val="20"/>
        </w:rPr>
        <w:t xml:space="preserve"> </w:t>
      </w:r>
      <w:r>
        <w:rPr>
          <w:sz w:val="20"/>
        </w:rPr>
        <w:t>AI-driven</w:t>
      </w:r>
      <w:r>
        <w:rPr>
          <w:spacing w:val="36"/>
          <w:sz w:val="20"/>
        </w:rPr>
        <w:t xml:space="preserve"> </w:t>
      </w:r>
      <w:r>
        <w:rPr>
          <w:sz w:val="20"/>
        </w:rPr>
        <w:t xml:space="preserve">work- </w:t>
      </w:r>
      <w:r>
        <w:rPr>
          <w:spacing w:val="-2"/>
          <w:sz w:val="20"/>
        </w:rPr>
        <w:t>flows.</w:t>
      </w:r>
    </w:p>
    <w:p w14:paraId="51B1DEE8" w14:textId="77777777" w:rsidR="00D26D16" w:rsidRDefault="00000000" w:rsidP="0008464E">
      <w:pPr>
        <w:pStyle w:val="ListParagraph"/>
        <w:numPr>
          <w:ilvl w:val="0"/>
          <w:numId w:val="5"/>
        </w:numPr>
        <w:tabs>
          <w:tab w:val="left" w:pos="491"/>
        </w:tabs>
        <w:spacing w:before="91"/>
        <w:ind w:left="0" w:hanging="292"/>
        <w:jc w:val="both"/>
        <w:rPr>
          <w:i/>
          <w:sz w:val="20"/>
        </w:rPr>
      </w:pPr>
      <w:r>
        <w:br w:type="column"/>
      </w:r>
      <w:r>
        <w:rPr>
          <w:i/>
          <w:sz w:val="20"/>
        </w:rPr>
        <w:lastRenderedPageBreak/>
        <w:t>Comparative</w:t>
      </w:r>
      <w:r>
        <w:rPr>
          <w:i/>
          <w:spacing w:val="8"/>
          <w:sz w:val="20"/>
        </w:rPr>
        <w:t xml:space="preserve"> </w:t>
      </w:r>
      <w:r>
        <w:rPr>
          <w:i/>
          <w:sz w:val="20"/>
        </w:rPr>
        <w:t>Analysis</w:t>
      </w:r>
      <w:r>
        <w:rPr>
          <w:i/>
          <w:spacing w:val="9"/>
          <w:sz w:val="20"/>
        </w:rPr>
        <w:t xml:space="preserve"> </w:t>
      </w:r>
      <w:r>
        <w:rPr>
          <w:i/>
          <w:spacing w:val="-2"/>
          <w:sz w:val="20"/>
        </w:rPr>
        <w:t>Table</w:t>
      </w:r>
    </w:p>
    <w:p w14:paraId="2FC13968" w14:textId="77777777" w:rsidR="00D26D16" w:rsidRDefault="00D26D16" w:rsidP="0008464E">
      <w:pPr>
        <w:pStyle w:val="BodyText"/>
        <w:spacing w:before="112"/>
        <w:ind w:left="0" w:firstLine="0"/>
        <w:rPr>
          <w:i/>
        </w:rPr>
      </w:pPr>
    </w:p>
    <w:p w14:paraId="22C41D6E" w14:textId="77777777" w:rsidR="00D26D16" w:rsidRDefault="00000000" w:rsidP="0008464E">
      <w:pPr>
        <w:spacing w:line="182" w:lineRule="exact"/>
        <w:ind w:right="58"/>
        <w:jc w:val="both"/>
        <w:rPr>
          <w:sz w:val="16"/>
        </w:rPr>
      </w:pPr>
      <w:r>
        <w:rPr>
          <w:spacing w:val="-2"/>
          <w:sz w:val="16"/>
        </w:rPr>
        <w:t>TABLE</w:t>
      </w:r>
      <w:r>
        <w:rPr>
          <w:spacing w:val="4"/>
          <w:sz w:val="16"/>
        </w:rPr>
        <w:t xml:space="preserve"> </w:t>
      </w:r>
      <w:r>
        <w:rPr>
          <w:spacing w:val="-10"/>
          <w:sz w:val="16"/>
        </w:rPr>
        <w:t>I</w:t>
      </w:r>
    </w:p>
    <w:p w14:paraId="58A9C5D9" w14:textId="77777777" w:rsidR="00D26D16" w:rsidRDefault="00000000" w:rsidP="0008464E">
      <w:pPr>
        <w:spacing w:line="182" w:lineRule="exact"/>
        <w:ind w:right="58"/>
        <w:jc w:val="both"/>
        <w:rPr>
          <w:sz w:val="16"/>
        </w:rPr>
      </w:pPr>
      <w:r>
        <w:rPr>
          <w:smallCaps/>
          <w:sz w:val="16"/>
        </w:rPr>
        <w:t>Traditional</w:t>
      </w:r>
      <w:r>
        <w:rPr>
          <w:smallCaps/>
          <w:spacing w:val="33"/>
          <w:sz w:val="16"/>
        </w:rPr>
        <w:t xml:space="preserve"> </w:t>
      </w:r>
      <w:r>
        <w:rPr>
          <w:smallCaps/>
          <w:sz w:val="16"/>
        </w:rPr>
        <w:t>vs</w:t>
      </w:r>
      <w:r>
        <w:rPr>
          <w:smallCaps/>
          <w:spacing w:val="34"/>
          <w:sz w:val="16"/>
        </w:rPr>
        <w:t xml:space="preserve"> </w:t>
      </w:r>
      <w:r>
        <w:rPr>
          <w:smallCaps/>
          <w:sz w:val="16"/>
        </w:rPr>
        <w:t>AI</w:t>
      </w:r>
      <w:r>
        <w:rPr>
          <w:smallCaps/>
          <w:spacing w:val="24"/>
          <w:sz w:val="16"/>
        </w:rPr>
        <w:t xml:space="preserve"> </w:t>
      </w:r>
      <w:r>
        <w:rPr>
          <w:smallCaps/>
          <w:spacing w:val="-2"/>
          <w:sz w:val="16"/>
        </w:rPr>
        <w:t>Hiring</w:t>
      </w:r>
    </w:p>
    <w:p w14:paraId="0417FB37" w14:textId="77777777" w:rsidR="00D26D16" w:rsidRDefault="00D26D16" w:rsidP="0008464E">
      <w:pPr>
        <w:pStyle w:val="BodyText"/>
        <w:spacing w:before="4"/>
        <w:ind w:left="0" w:firstLine="0"/>
        <w:rPr>
          <w:sz w:val="15"/>
        </w:rPr>
      </w:pPr>
    </w:p>
    <w:tbl>
      <w:tblPr>
        <w:tblW w:w="0" w:type="auto"/>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658"/>
        <w:gridCol w:w="1833"/>
        <w:gridCol w:w="1625"/>
      </w:tblGrid>
      <w:tr w:rsidR="00D26D16" w14:paraId="018EBCF3" w14:textId="77777777">
        <w:trPr>
          <w:trHeight w:val="177"/>
        </w:trPr>
        <w:tc>
          <w:tcPr>
            <w:tcW w:w="1658" w:type="dxa"/>
          </w:tcPr>
          <w:p w14:paraId="270D173E" w14:textId="77777777" w:rsidR="00D26D16" w:rsidRDefault="00000000" w:rsidP="0008464E">
            <w:pPr>
              <w:pStyle w:val="TableParagraph"/>
              <w:ind w:left="0"/>
              <w:jc w:val="both"/>
              <w:rPr>
                <w:sz w:val="16"/>
              </w:rPr>
            </w:pPr>
            <w:r>
              <w:rPr>
                <w:spacing w:val="-2"/>
                <w:sz w:val="16"/>
              </w:rPr>
              <w:t>Criteria</w:t>
            </w:r>
          </w:p>
        </w:tc>
        <w:tc>
          <w:tcPr>
            <w:tcW w:w="1833" w:type="dxa"/>
          </w:tcPr>
          <w:p w14:paraId="3C416A15" w14:textId="77777777" w:rsidR="00D26D16" w:rsidRDefault="00000000" w:rsidP="0008464E">
            <w:pPr>
              <w:pStyle w:val="TableParagraph"/>
              <w:ind w:left="0"/>
              <w:jc w:val="both"/>
              <w:rPr>
                <w:sz w:val="16"/>
              </w:rPr>
            </w:pPr>
            <w:r>
              <w:rPr>
                <w:sz w:val="16"/>
              </w:rPr>
              <w:t>Traditional</w:t>
            </w:r>
            <w:r>
              <w:rPr>
                <w:spacing w:val="1"/>
                <w:sz w:val="16"/>
              </w:rPr>
              <w:t xml:space="preserve"> </w:t>
            </w:r>
            <w:r>
              <w:rPr>
                <w:spacing w:val="-2"/>
                <w:sz w:val="16"/>
              </w:rPr>
              <w:t>Hiring</w:t>
            </w:r>
          </w:p>
        </w:tc>
        <w:tc>
          <w:tcPr>
            <w:tcW w:w="1625" w:type="dxa"/>
          </w:tcPr>
          <w:p w14:paraId="348F8930" w14:textId="77777777" w:rsidR="00D26D16" w:rsidRDefault="00000000" w:rsidP="0008464E">
            <w:pPr>
              <w:pStyle w:val="TableParagraph"/>
              <w:ind w:left="0"/>
              <w:jc w:val="both"/>
              <w:rPr>
                <w:sz w:val="16"/>
              </w:rPr>
            </w:pPr>
            <w:r>
              <w:rPr>
                <w:sz w:val="16"/>
              </w:rPr>
              <w:t>AI-Powered</w:t>
            </w:r>
            <w:r>
              <w:rPr>
                <w:spacing w:val="3"/>
                <w:sz w:val="16"/>
              </w:rPr>
              <w:t xml:space="preserve"> </w:t>
            </w:r>
            <w:r>
              <w:rPr>
                <w:spacing w:val="-2"/>
                <w:sz w:val="16"/>
              </w:rPr>
              <w:t>Hiring</w:t>
            </w:r>
          </w:p>
        </w:tc>
      </w:tr>
      <w:tr w:rsidR="00D26D16" w14:paraId="03B7A8AE" w14:textId="77777777">
        <w:trPr>
          <w:trHeight w:val="177"/>
        </w:trPr>
        <w:tc>
          <w:tcPr>
            <w:tcW w:w="1658" w:type="dxa"/>
          </w:tcPr>
          <w:p w14:paraId="5BF366D4" w14:textId="77777777" w:rsidR="00D26D16" w:rsidRDefault="00000000" w:rsidP="0008464E">
            <w:pPr>
              <w:pStyle w:val="TableParagraph"/>
              <w:ind w:left="0"/>
              <w:jc w:val="both"/>
              <w:rPr>
                <w:sz w:val="16"/>
              </w:rPr>
            </w:pPr>
            <w:r>
              <w:rPr>
                <w:spacing w:val="-2"/>
                <w:sz w:val="16"/>
              </w:rPr>
              <w:t>Speed</w:t>
            </w:r>
          </w:p>
        </w:tc>
        <w:tc>
          <w:tcPr>
            <w:tcW w:w="1833" w:type="dxa"/>
          </w:tcPr>
          <w:p w14:paraId="23BCC7D5" w14:textId="77777777" w:rsidR="00D26D16" w:rsidRDefault="00000000" w:rsidP="0008464E">
            <w:pPr>
              <w:pStyle w:val="TableParagraph"/>
              <w:ind w:left="0"/>
              <w:jc w:val="both"/>
              <w:rPr>
                <w:sz w:val="16"/>
              </w:rPr>
            </w:pPr>
            <w:r>
              <w:rPr>
                <w:sz w:val="16"/>
              </w:rPr>
              <w:t>Weeks</w:t>
            </w:r>
            <w:r>
              <w:rPr>
                <w:spacing w:val="5"/>
                <w:sz w:val="16"/>
              </w:rPr>
              <w:t xml:space="preserve"> </w:t>
            </w:r>
            <w:r>
              <w:rPr>
                <w:sz w:val="16"/>
              </w:rPr>
              <w:t>to</w:t>
            </w:r>
            <w:r>
              <w:rPr>
                <w:spacing w:val="6"/>
                <w:sz w:val="16"/>
              </w:rPr>
              <w:t xml:space="preserve"> </w:t>
            </w:r>
            <w:r>
              <w:rPr>
                <w:spacing w:val="-2"/>
                <w:sz w:val="16"/>
              </w:rPr>
              <w:t>months</w:t>
            </w:r>
          </w:p>
        </w:tc>
        <w:tc>
          <w:tcPr>
            <w:tcW w:w="1625" w:type="dxa"/>
          </w:tcPr>
          <w:p w14:paraId="1C4AFC24" w14:textId="77777777" w:rsidR="00D26D16" w:rsidRDefault="00000000" w:rsidP="0008464E">
            <w:pPr>
              <w:pStyle w:val="TableParagraph"/>
              <w:ind w:left="0"/>
              <w:jc w:val="both"/>
              <w:rPr>
                <w:sz w:val="16"/>
              </w:rPr>
            </w:pPr>
            <w:r>
              <w:rPr>
                <w:sz w:val="16"/>
              </w:rPr>
              <w:t>Hours</w:t>
            </w:r>
            <w:r>
              <w:rPr>
                <w:spacing w:val="12"/>
                <w:sz w:val="16"/>
              </w:rPr>
              <w:t xml:space="preserve"> </w:t>
            </w:r>
            <w:r>
              <w:rPr>
                <w:sz w:val="16"/>
              </w:rPr>
              <w:t>to</w:t>
            </w:r>
            <w:r>
              <w:rPr>
                <w:spacing w:val="12"/>
                <w:sz w:val="16"/>
              </w:rPr>
              <w:t xml:space="preserve"> </w:t>
            </w:r>
            <w:r>
              <w:rPr>
                <w:spacing w:val="-4"/>
                <w:sz w:val="16"/>
              </w:rPr>
              <w:t>days</w:t>
            </w:r>
          </w:p>
        </w:tc>
      </w:tr>
      <w:tr w:rsidR="00D26D16" w14:paraId="21C50DED" w14:textId="77777777">
        <w:trPr>
          <w:trHeight w:val="177"/>
        </w:trPr>
        <w:tc>
          <w:tcPr>
            <w:tcW w:w="1658" w:type="dxa"/>
          </w:tcPr>
          <w:p w14:paraId="37CEC625" w14:textId="77777777" w:rsidR="00D26D16" w:rsidRDefault="00000000" w:rsidP="0008464E">
            <w:pPr>
              <w:pStyle w:val="TableParagraph"/>
              <w:ind w:left="0"/>
              <w:jc w:val="both"/>
              <w:rPr>
                <w:sz w:val="16"/>
              </w:rPr>
            </w:pPr>
            <w:r>
              <w:rPr>
                <w:spacing w:val="-4"/>
                <w:sz w:val="16"/>
              </w:rPr>
              <w:t>Cost</w:t>
            </w:r>
          </w:p>
        </w:tc>
        <w:tc>
          <w:tcPr>
            <w:tcW w:w="1833" w:type="dxa"/>
          </w:tcPr>
          <w:p w14:paraId="1294565B" w14:textId="77777777" w:rsidR="00D26D16" w:rsidRDefault="00000000" w:rsidP="0008464E">
            <w:pPr>
              <w:pStyle w:val="TableParagraph"/>
              <w:ind w:left="0"/>
              <w:jc w:val="both"/>
              <w:rPr>
                <w:sz w:val="16"/>
              </w:rPr>
            </w:pPr>
            <w:r>
              <w:rPr>
                <w:sz w:val="16"/>
              </w:rPr>
              <w:t>High</w:t>
            </w:r>
            <w:r>
              <w:rPr>
                <w:spacing w:val="10"/>
                <w:sz w:val="16"/>
              </w:rPr>
              <w:t xml:space="preserve"> </w:t>
            </w:r>
            <w:r>
              <w:rPr>
                <w:sz w:val="16"/>
              </w:rPr>
              <w:t>(manual,</w:t>
            </w:r>
            <w:r>
              <w:rPr>
                <w:spacing w:val="11"/>
                <w:sz w:val="16"/>
              </w:rPr>
              <w:t xml:space="preserve"> </w:t>
            </w:r>
            <w:r>
              <w:rPr>
                <w:spacing w:val="-2"/>
                <w:sz w:val="16"/>
              </w:rPr>
              <w:t>agencies)</w:t>
            </w:r>
          </w:p>
        </w:tc>
        <w:tc>
          <w:tcPr>
            <w:tcW w:w="1625" w:type="dxa"/>
          </w:tcPr>
          <w:p w14:paraId="5FC19D86" w14:textId="77777777" w:rsidR="00D26D16" w:rsidRDefault="00000000" w:rsidP="0008464E">
            <w:pPr>
              <w:pStyle w:val="TableParagraph"/>
              <w:ind w:left="0"/>
              <w:jc w:val="both"/>
              <w:rPr>
                <w:sz w:val="16"/>
              </w:rPr>
            </w:pPr>
            <w:r>
              <w:rPr>
                <w:sz w:val="16"/>
              </w:rPr>
              <w:t>Lower</w:t>
            </w:r>
            <w:r>
              <w:rPr>
                <w:spacing w:val="6"/>
                <w:sz w:val="16"/>
              </w:rPr>
              <w:t xml:space="preserve"> </w:t>
            </w:r>
            <w:r>
              <w:rPr>
                <w:spacing w:val="-2"/>
                <w:sz w:val="16"/>
              </w:rPr>
              <w:t>(automation)</w:t>
            </w:r>
          </w:p>
        </w:tc>
      </w:tr>
      <w:tr w:rsidR="00D26D16" w14:paraId="5AB4709C" w14:textId="77777777">
        <w:trPr>
          <w:trHeight w:val="177"/>
        </w:trPr>
        <w:tc>
          <w:tcPr>
            <w:tcW w:w="1658" w:type="dxa"/>
          </w:tcPr>
          <w:p w14:paraId="1FB3F452" w14:textId="77777777" w:rsidR="00D26D16" w:rsidRDefault="00000000" w:rsidP="0008464E">
            <w:pPr>
              <w:pStyle w:val="TableParagraph"/>
              <w:ind w:left="0"/>
              <w:jc w:val="both"/>
              <w:rPr>
                <w:sz w:val="16"/>
              </w:rPr>
            </w:pPr>
            <w:r>
              <w:rPr>
                <w:spacing w:val="-2"/>
                <w:sz w:val="16"/>
              </w:rPr>
              <w:t>Fairness</w:t>
            </w:r>
          </w:p>
        </w:tc>
        <w:tc>
          <w:tcPr>
            <w:tcW w:w="1833" w:type="dxa"/>
          </w:tcPr>
          <w:p w14:paraId="55B0C29B" w14:textId="77777777" w:rsidR="00D26D16" w:rsidRDefault="00000000" w:rsidP="0008464E">
            <w:pPr>
              <w:pStyle w:val="TableParagraph"/>
              <w:ind w:left="0"/>
              <w:jc w:val="both"/>
              <w:rPr>
                <w:sz w:val="16"/>
              </w:rPr>
            </w:pPr>
            <w:r>
              <w:rPr>
                <w:sz w:val="16"/>
              </w:rPr>
              <w:t>Human</w:t>
            </w:r>
            <w:r>
              <w:rPr>
                <w:spacing w:val="10"/>
                <w:sz w:val="16"/>
              </w:rPr>
              <w:t xml:space="preserve"> </w:t>
            </w:r>
            <w:r>
              <w:rPr>
                <w:spacing w:val="-4"/>
                <w:sz w:val="16"/>
              </w:rPr>
              <w:t>bias</w:t>
            </w:r>
          </w:p>
        </w:tc>
        <w:tc>
          <w:tcPr>
            <w:tcW w:w="1625" w:type="dxa"/>
          </w:tcPr>
          <w:p w14:paraId="7926A5D2" w14:textId="77777777" w:rsidR="00D26D16" w:rsidRDefault="00000000" w:rsidP="0008464E">
            <w:pPr>
              <w:pStyle w:val="TableParagraph"/>
              <w:ind w:left="0"/>
              <w:jc w:val="both"/>
              <w:rPr>
                <w:sz w:val="16"/>
              </w:rPr>
            </w:pPr>
            <w:r>
              <w:rPr>
                <w:sz w:val="16"/>
              </w:rPr>
              <w:t>Algorithmic</w:t>
            </w:r>
            <w:r>
              <w:rPr>
                <w:spacing w:val="9"/>
                <w:sz w:val="16"/>
              </w:rPr>
              <w:t xml:space="preserve"> </w:t>
            </w:r>
            <w:r>
              <w:rPr>
                <w:sz w:val="16"/>
              </w:rPr>
              <w:t>bias</w:t>
            </w:r>
            <w:r>
              <w:rPr>
                <w:spacing w:val="10"/>
                <w:sz w:val="16"/>
              </w:rPr>
              <w:t xml:space="preserve"> </w:t>
            </w:r>
            <w:r>
              <w:rPr>
                <w:spacing w:val="-4"/>
                <w:sz w:val="16"/>
              </w:rPr>
              <w:t>risk</w:t>
            </w:r>
          </w:p>
        </w:tc>
      </w:tr>
      <w:tr w:rsidR="00D26D16" w14:paraId="7F18AD06" w14:textId="77777777">
        <w:trPr>
          <w:trHeight w:val="177"/>
        </w:trPr>
        <w:tc>
          <w:tcPr>
            <w:tcW w:w="1658" w:type="dxa"/>
          </w:tcPr>
          <w:p w14:paraId="5750EC4F" w14:textId="77777777" w:rsidR="00D26D16" w:rsidRDefault="00000000" w:rsidP="0008464E">
            <w:pPr>
              <w:pStyle w:val="TableParagraph"/>
              <w:ind w:left="0"/>
              <w:jc w:val="both"/>
              <w:rPr>
                <w:sz w:val="16"/>
              </w:rPr>
            </w:pPr>
            <w:r>
              <w:rPr>
                <w:sz w:val="16"/>
              </w:rPr>
              <w:t>Candidate</w:t>
            </w:r>
            <w:r>
              <w:rPr>
                <w:spacing w:val="8"/>
                <w:sz w:val="16"/>
              </w:rPr>
              <w:t xml:space="preserve"> </w:t>
            </w:r>
            <w:r>
              <w:rPr>
                <w:spacing w:val="-2"/>
                <w:sz w:val="16"/>
              </w:rPr>
              <w:t>Experience</w:t>
            </w:r>
          </w:p>
        </w:tc>
        <w:tc>
          <w:tcPr>
            <w:tcW w:w="1833" w:type="dxa"/>
          </w:tcPr>
          <w:p w14:paraId="56867228" w14:textId="77777777" w:rsidR="00D26D16" w:rsidRDefault="00000000" w:rsidP="0008464E">
            <w:pPr>
              <w:pStyle w:val="TableParagraph"/>
              <w:ind w:left="0"/>
              <w:jc w:val="both"/>
              <w:rPr>
                <w:sz w:val="16"/>
              </w:rPr>
            </w:pPr>
            <w:r>
              <w:rPr>
                <w:sz w:val="16"/>
              </w:rPr>
              <w:t>Slow</w:t>
            </w:r>
            <w:r>
              <w:rPr>
                <w:spacing w:val="7"/>
                <w:sz w:val="16"/>
              </w:rPr>
              <w:t xml:space="preserve"> </w:t>
            </w:r>
            <w:r>
              <w:rPr>
                <w:spacing w:val="-2"/>
                <w:sz w:val="16"/>
              </w:rPr>
              <w:t>updates</w:t>
            </w:r>
          </w:p>
        </w:tc>
        <w:tc>
          <w:tcPr>
            <w:tcW w:w="1625" w:type="dxa"/>
          </w:tcPr>
          <w:p w14:paraId="7ED6521A" w14:textId="77777777" w:rsidR="00D26D16" w:rsidRDefault="00000000" w:rsidP="0008464E">
            <w:pPr>
              <w:pStyle w:val="TableParagraph"/>
              <w:ind w:left="0"/>
              <w:jc w:val="both"/>
              <w:rPr>
                <w:sz w:val="16"/>
              </w:rPr>
            </w:pPr>
            <w:r>
              <w:rPr>
                <w:sz w:val="16"/>
              </w:rPr>
              <w:t>Instant</w:t>
            </w:r>
            <w:r>
              <w:rPr>
                <w:spacing w:val="10"/>
                <w:sz w:val="16"/>
              </w:rPr>
              <w:t xml:space="preserve"> </w:t>
            </w:r>
            <w:r>
              <w:rPr>
                <w:spacing w:val="-2"/>
                <w:sz w:val="16"/>
              </w:rPr>
              <w:t>feedback</w:t>
            </w:r>
          </w:p>
        </w:tc>
      </w:tr>
      <w:tr w:rsidR="00D26D16" w14:paraId="30335712" w14:textId="77777777">
        <w:trPr>
          <w:trHeight w:val="177"/>
        </w:trPr>
        <w:tc>
          <w:tcPr>
            <w:tcW w:w="1658" w:type="dxa"/>
          </w:tcPr>
          <w:p w14:paraId="70B2A980" w14:textId="77777777" w:rsidR="00D26D16" w:rsidRDefault="00000000" w:rsidP="0008464E">
            <w:pPr>
              <w:pStyle w:val="TableParagraph"/>
              <w:ind w:left="0"/>
              <w:jc w:val="both"/>
              <w:rPr>
                <w:sz w:val="16"/>
              </w:rPr>
            </w:pPr>
            <w:r>
              <w:rPr>
                <w:spacing w:val="-2"/>
                <w:sz w:val="16"/>
              </w:rPr>
              <w:t>Transparency</w:t>
            </w:r>
          </w:p>
        </w:tc>
        <w:tc>
          <w:tcPr>
            <w:tcW w:w="1833" w:type="dxa"/>
          </w:tcPr>
          <w:p w14:paraId="111D8A1D" w14:textId="77777777" w:rsidR="00D26D16" w:rsidRDefault="00000000" w:rsidP="0008464E">
            <w:pPr>
              <w:pStyle w:val="TableParagraph"/>
              <w:ind w:left="0"/>
              <w:jc w:val="both"/>
              <w:rPr>
                <w:sz w:val="16"/>
              </w:rPr>
            </w:pPr>
            <w:r>
              <w:rPr>
                <w:sz w:val="16"/>
              </w:rPr>
              <w:t>Recruiter</w:t>
            </w:r>
            <w:r>
              <w:rPr>
                <w:spacing w:val="9"/>
                <w:sz w:val="16"/>
              </w:rPr>
              <w:t xml:space="preserve"> </w:t>
            </w:r>
            <w:r>
              <w:rPr>
                <w:spacing w:val="-2"/>
                <w:sz w:val="16"/>
              </w:rPr>
              <w:t>decisions</w:t>
            </w:r>
          </w:p>
        </w:tc>
        <w:tc>
          <w:tcPr>
            <w:tcW w:w="1625" w:type="dxa"/>
          </w:tcPr>
          <w:p w14:paraId="354842B1" w14:textId="77777777" w:rsidR="00D26D16" w:rsidRDefault="00000000" w:rsidP="0008464E">
            <w:pPr>
              <w:pStyle w:val="TableParagraph"/>
              <w:ind w:left="0"/>
              <w:jc w:val="both"/>
              <w:rPr>
                <w:sz w:val="16"/>
              </w:rPr>
            </w:pPr>
            <w:r>
              <w:rPr>
                <w:sz w:val="16"/>
              </w:rPr>
              <w:t>Often</w:t>
            </w:r>
            <w:r>
              <w:rPr>
                <w:spacing w:val="11"/>
                <w:sz w:val="16"/>
              </w:rPr>
              <w:t xml:space="preserve"> </w:t>
            </w:r>
            <w:r>
              <w:rPr>
                <w:spacing w:val="-2"/>
                <w:sz w:val="16"/>
              </w:rPr>
              <w:t>opaque</w:t>
            </w:r>
          </w:p>
        </w:tc>
      </w:tr>
    </w:tbl>
    <w:p w14:paraId="3CA00E0E" w14:textId="77777777" w:rsidR="00D26D16" w:rsidRDefault="00D26D16" w:rsidP="0008464E">
      <w:pPr>
        <w:pStyle w:val="BodyText"/>
        <w:ind w:left="0" w:firstLine="0"/>
        <w:rPr>
          <w:sz w:val="12"/>
        </w:rPr>
      </w:pPr>
    </w:p>
    <w:p w14:paraId="6347F19F" w14:textId="77777777" w:rsidR="00D26D16" w:rsidRDefault="00D26D16" w:rsidP="0008464E">
      <w:pPr>
        <w:pStyle w:val="BodyText"/>
        <w:spacing w:before="50"/>
        <w:ind w:left="0" w:firstLine="0"/>
        <w:rPr>
          <w:sz w:val="12"/>
        </w:rPr>
      </w:pPr>
    </w:p>
    <w:p w14:paraId="5A0D45FD" w14:textId="77777777" w:rsidR="00D26D16" w:rsidRDefault="00000000" w:rsidP="0008464E">
      <w:pPr>
        <w:pStyle w:val="ListParagraph"/>
        <w:numPr>
          <w:ilvl w:val="0"/>
          <w:numId w:val="1"/>
        </w:numPr>
        <w:tabs>
          <w:tab w:val="left" w:pos="2252"/>
        </w:tabs>
        <w:ind w:left="0" w:hanging="367"/>
        <w:jc w:val="both"/>
        <w:rPr>
          <w:sz w:val="20"/>
        </w:rPr>
      </w:pPr>
      <w:r>
        <w:rPr>
          <w:smallCaps/>
          <w:sz w:val="20"/>
        </w:rPr>
        <w:t>Case</w:t>
      </w:r>
      <w:r>
        <w:rPr>
          <w:smallCaps/>
          <w:spacing w:val="41"/>
          <w:sz w:val="20"/>
        </w:rPr>
        <w:t xml:space="preserve"> </w:t>
      </w:r>
      <w:r>
        <w:rPr>
          <w:smallCaps/>
          <w:spacing w:val="-2"/>
          <w:sz w:val="20"/>
        </w:rPr>
        <w:t>Studies</w:t>
      </w:r>
    </w:p>
    <w:p w14:paraId="4A42E3F6" w14:textId="77777777" w:rsidR="00D26D16" w:rsidRDefault="00000000" w:rsidP="0008464E">
      <w:pPr>
        <w:pStyle w:val="ListParagraph"/>
        <w:numPr>
          <w:ilvl w:val="0"/>
          <w:numId w:val="6"/>
        </w:numPr>
        <w:tabs>
          <w:tab w:val="left" w:pos="469"/>
        </w:tabs>
        <w:spacing w:before="70"/>
        <w:ind w:left="0" w:hanging="270"/>
        <w:jc w:val="both"/>
        <w:rPr>
          <w:i/>
          <w:sz w:val="20"/>
        </w:rPr>
      </w:pPr>
      <w:r>
        <w:rPr>
          <w:i/>
          <w:spacing w:val="-2"/>
          <w:sz w:val="20"/>
        </w:rPr>
        <w:t>Unilever</w:t>
      </w:r>
    </w:p>
    <w:p w14:paraId="0330212C" w14:textId="77777777" w:rsidR="00D26D16" w:rsidRDefault="00000000" w:rsidP="0008464E">
      <w:pPr>
        <w:pStyle w:val="BodyText"/>
        <w:spacing w:before="70" w:line="249" w:lineRule="auto"/>
        <w:ind w:left="0" w:right="257"/>
      </w:pPr>
      <w:r>
        <w:t>Unilever is among the earliest global corporations to adopt AI</w:t>
      </w:r>
      <w:r>
        <w:rPr>
          <w:spacing w:val="22"/>
        </w:rPr>
        <w:t xml:space="preserve"> </w:t>
      </w:r>
      <w:r>
        <w:t>extensively</w:t>
      </w:r>
      <w:r>
        <w:rPr>
          <w:spacing w:val="23"/>
        </w:rPr>
        <w:t xml:space="preserve"> </w:t>
      </w:r>
      <w:r>
        <w:t>in</w:t>
      </w:r>
      <w:r>
        <w:rPr>
          <w:spacing w:val="22"/>
        </w:rPr>
        <w:t xml:space="preserve"> </w:t>
      </w:r>
      <w:r>
        <w:t>recruitment.</w:t>
      </w:r>
      <w:r>
        <w:rPr>
          <w:spacing w:val="22"/>
        </w:rPr>
        <w:t xml:space="preserve"> </w:t>
      </w:r>
      <w:r>
        <w:t>The</w:t>
      </w:r>
      <w:r>
        <w:rPr>
          <w:spacing w:val="22"/>
        </w:rPr>
        <w:t xml:space="preserve"> </w:t>
      </w:r>
      <w:r>
        <w:t>company</w:t>
      </w:r>
      <w:r>
        <w:rPr>
          <w:spacing w:val="23"/>
        </w:rPr>
        <w:t xml:space="preserve"> </w:t>
      </w:r>
      <w:r>
        <w:t>processes</w:t>
      </w:r>
      <w:r>
        <w:rPr>
          <w:spacing w:val="22"/>
        </w:rPr>
        <w:t xml:space="preserve"> </w:t>
      </w:r>
      <w:r>
        <w:t>close to 250,000 job applications annually, a volume that would be unmanageable using only traditional methods. To address this challenge,</w:t>
      </w:r>
      <w:r>
        <w:rPr>
          <w:spacing w:val="23"/>
        </w:rPr>
        <w:t xml:space="preserve"> </w:t>
      </w:r>
      <w:r>
        <w:t>Unilever</w:t>
      </w:r>
      <w:r>
        <w:rPr>
          <w:spacing w:val="23"/>
        </w:rPr>
        <w:t xml:space="preserve"> </w:t>
      </w:r>
      <w:r>
        <w:t>integrated</w:t>
      </w:r>
      <w:r>
        <w:rPr>
          <w:spacing w:val="23"/>
        </w:rPr>
        <w:t xml:space="preserve"> </w:t>
      </w:r>
      <w:r>
        <w:t>AI-driven</w:t>
      </w:r>
      <w:r>
        <w:rPr>
          <w:spacing w:val="23"/>
        </w:rPr>
        <w:t xml:space="preserve"> </w:t>
      </w:r>
      <w:r>
        <w:t>game-based</w:t>
      </w:r>
      <w:r>
        <w:rPr>
          <w:spacing w:val="23"/>
        </w:rPr>
        <w:t xml:space="preserve"> </w:t>
      </w:r>
      <w:r>
        <w:t>assess- ments</w:t>
      </w:r>
      <w:r>
        <w:rPr>
          <w:spacing w:val="-10"/>
        </w:rPr>
        <w:t xml:space="preserve"> </w:t>
      </w:r>
      <w:r>
        <w:t>and</w:t>
      </w:r>
      <w:r>
        <w:rPr>
          <w:spacing w:val="-10"/>
        </w:rPr>
        <w:t xml:space="preserve"> </w:t>
      </w:r>
      <w:r>
        <w:t>digital</w:t>
      </w:r>
      <w:r>
        <w:rPr>
          <w:spacing w:val="-10"/>
        </w:rPr>
        <w:t xml:space="preserve"> </w:t>
      </w:r>
      <w:r>
        <w:t>interviews</w:t>
      </w:r>
      <w:r>
        <w:rPr>
          <w:spacing w:val="-10"/>
        </w:rPr>
        <w:t xml:space="preserve"> </w:t>
      </w:r>
      <w:r>
        <w:t>into</w:t>
      </w:r>
      <w:r>
        <w:rPr>
          <w:spacing w:val="-10"/>
        </w:rPr>
        <w:t xml:space="preserve"> </w:t>
      </w:r>
      <w:r>
        <w:t>its</w:t>
      </w:r>
      <w:r>
        <w:rPr>
          <w:spacing w:val="-10"/>
        </w:rPr>
        <w:t xml:space="preserve"> </w:t>
      </w:r>
      <w:r>
        <w:t>hiring</w:t>
      </w:r>
      <w:r>
        <w:rPr>
          <w:spacing w:val="-10"/>
        </w:rPr>
        <w:t xml:space="preserve"> </w:t>
      </w:r>
      <w:r>
        <w:t>strategy.</w:t>
      </w:r>
      <w:r>
        <w:rPr>
          <w:spacing w:val="-10"/>
        </w:rPr>
        <w:t xml:space="preserve"> </w:t>
      </w:r>
      <w:r>
        <w:t>Candidates first</w:t>
      </w:r>
      <w:r>
        <w:rPr>
          <w:spacing w:val="-5"/>
        </w:rPr>
        <w:t xml:space="preserve"> </w:t>
      </w:r>
      <w:r>
        <w:t>complete</w:t>
      </w:r>
      <w:r>
        <w:rPr>
          <w:spacing w:val="-6"/>
        </w:rPr>
        <w:t xml:space="preserve"> </w:t>
      </w:r>
      <w:r>
        <w:t>gamified</w:t>
      </w:r>
      <w:r>
        <w:rPr>
          <w:spacing w:val="-5"/>
        </w:rPr>
        <w:t xml:space="preserve"> </w:t>
      </w:r>
      <w:r>
        <w:t>tests</w:t>
      </w:r>
      <w:r>
        <w:rPr>
          <w:spacing w:val="-5"/>
        </w:rPr>
        <w:t xml:space="preserve"> </w:t>
      </w:r>
      <w:r>
        <w:t>designed</w:t>
      </w:r>
      <w:r>
        <w:rPr>
          <w:spacing w:val="-5"/>
        </w:rPr>
        <w:t xml:space="preserve"> </w:t>
      </w:r>
      <w:r>
        <w:t>by</w:t>
      </w:r>
      <w:r>
        <w:rPr>
          <w:spacing w:val="-5"/>
        </w:rPr>
        <w:t xml:space="preserve"> </w:t>
      </w:r>
      <w:r>
        <w:t>Pymetrics</w:t>
      </w:r>
      <w:r>
        <w:rPr>
          <w:spacing w:val="-6"/>
        </w:rPr>
        <w:t xml:space="preserve"> </w:t>
      </w:r>
      <w:r>
        <w:t>that</w:t>
      </w:r>
      <w:r>
        <w:rPr>
          <w:spacing w:val="-5"/>
        </w:rPr>
        <w:t xml:space="preserve"> </w:t>
      </w:r>
      <w:r>
        <w:t>assess cognitive</w:t>
      </w:r>
      <w:r>
        <w:rPr>
          <w:spacing w:val="25"/>
        </w:rPr>
        <w:t xml:space="preserve"> </w:t>
      </w:r>
      <w:r>
        <w:t>abilities,</w:t>
      </w:r>
      <w:r>
        <w:rPr>
          <w:spacing w:val="25"/>
        </w:rPr>
        <w:t xml:space="preserve"> </w:t>
      </w:r>
      <w:r>
        <w:t>problem-solving</w:t>
      </w:r>
      <w:r>
        <w:rPr>
          <w:spacing w:val="25"/>
        </w:rPr>
        <w:t xml:space="preserve"> </w:t>
      </w:r>
      <w:r>
        <w:t>skills,</w:t>
      </w:r>
      <w:r>
        <w:rPr>
          <w:spacing w:val="25"/>
        </w:rPr>
        <w:t xml:space="preserve"> </w:t>
      </w:r>
      <w:r>
        <w:t>and</w:t>
      </w:r>
      <w:r>
        <w:rPr>
          <w:spacing w:val="25"/>
        </w:rPr>
        <w:t xml:space="preserve"> </w:t>
      </w:r>
      <w:r>
        <w:t>emotional</w:t>
      </w:r>
      <w:r>
        <w:rPr>
          <w:spacing w:val="25"/>
        </w:rPr>
        <w:t xml:space="preserve"> </w:t>
      </w:r>
      <w:r>
        <w:t>in- telligence. These games generate data points that AI systems analyze to produce objective insights into candidate potential. Following</w:t>
      </w:r>
      <w:r>
        <w:rPr>
          <w:spacing w:val="40"/>
        </w:rPr>
        <w:t xml:space="preserve"> </w:t>
      </w:r>
      <w:r>
        <w:t>the</w:t>
      </w:r>
      <w:r>
        <w:rPr>
          <w:spacing w:val="40"/>
        </w:rPr>
        <w:t xml:space="preserve"> </w:t>
      </w:r>
      <w:r>
        <w:t>gamified</w:t>
      </w:r>
      <w:r>
        <w:rPr>
          <w:spacing w:val="40"/>
        </w:rPr>
        <w:t xml:space="preserve"> </w:t>
      </w:r>
      <w:r>
        <w:t>assessments,</w:t>
      </w:r>
      <w:r>
        <w:rPr>
          <w:spacing w:val="40"/>
        </w:rPr>
        <w:t xml:space="preserve"> </w:t>
      </w:r>
      <w:r>
        <w:t>shortlisted</w:t>
      </w:r>
      <w:r>
        <w:rPr>
          <w:spacing w:val="40"/>
        </w:rPr>
        <w:t xml:space="preserve"> </w:t>
      </w:r>
      <w:r>
        <w:t>candidates participate</w:t>
      </w:r>
      <w:r>
        <w:rPr>
          <w:spacing w:val="-7"/>
        </w:rPr>
        <w:t xml:space="preserve"> </w:t>
      </w:r>
      <w:r>
        <w:t>in</w:t>
      </w:r>
      <w:r>
        <w:rPr>
          <w:spacing w:val="-7"/>
        </w:rPr>
        <w:t xml:space="preserve"> </w:t>
      </w:r>
      <w:r>
        <w:t>video</w:t>
      </w:r>
      <w:r>
        <w:rPr>
          <w:spacing w:val="-7"/>
        </w:rPr>
        <w:t xml:space="preserve"> </w:t>
      </w:r>
      <w:r>
        <w:t>interviews.</w:t>
      </w:r>
      <w:r>
        <w:rPr>
          <w:spacing w:val="-7"/>
        </w:rPr>
        <w:t xml:space="preserve"> </w:t>
      </w:r>
      <w:r>
        <w:t>Here,</w:t>
      </w:r>
      <w:r>
        <w:rPr>
          <w:spacing w:val="-7"/>
        </w:rPr>
        <w:t xml:space="preserve"> </w:t>
      </w:r>
      <w:r>
        <w:t>algorithms</w:t>
      </w:r>
      <w:r>
        <w:rPr>
          <w:spacing w:val="-7"/>
        </w:rPr>
        <w:t xml:space="preserve"> </w:t>
      </w:r>
      <w:r>
        <w:t>analyze</w:t>
      </w:r>
      <w:r>
        <w:rPr>
          <w:spacing w:val="-7"/>
        </w:rPr>
        <w:t xml:space="preserve"> </w:t>
      </w:r>
      <w:r>
        <w:t>facial expressions,</w:t>
      </w:r>
      <w:r>
        <w:rPr>
          <w:spacing w:val="30"/>
        </w:rPr>
        <w:t xml:space="preserve"> </w:t>
      </w:r>
      <w:r>
        <w:t>tone</w:t>
      </w:r>
      <w:r>
        <w:rPr>
          <w:spacing w:val="31"/>
        </w:rPr>
        <w:t xml:space="preserve"> </w:t>
      </w:r>
      <w:r>
        <w:t>of</w:t>
      </w:r>
      <w:r>
        <w:rPr>
          <w:spacing w:val="30"/>
        </w:rPr>
        <w:t xml:space="preserve"> </w:t>
      </w:r>
      <w:r>
        <w:t>voice,</w:t>
      </w:r>
      <w:r>
        <w:rPr>
          <w:spacing w:val="30"/>
        </w:rPr>
        <w:t xml:space="preserve"> </w:t>
      </w:r>
      <w:r>
        <w:t>and</w:t>
      </w:r>
      <w:r>
        <w:rPr>
          <w:spacing w:val="31"/>
        </w:rPr>
        <w:t xml:space="preserve"> </w:t>
      </w:r>
      <w:r>
        <w:t>word</w:t>
      </w:r>
      <w:r>
        <w:rPr>
          <w:spacing w:val="30"/>
        </w:rPr>
        <w:t xml:space="preserve"> </w:t>
      </w:r>
      <w:r>
        <w:t>choice</w:t>
      </w:r>
      <w:r>
        <w:rPr>
          <w:spacing w:val="30"/>
        </w:rPr>
        <w:t xml:space="preserve"> </w:t>
      </w:r>
      <w:r>
        <w:t>to</w:t>
      </w:r>
      <w:r>
        <w:rPr>
          <w:spacing w:val="31"/>
        </w:rPr>
        <w:t xml:space="preserve"> </w:t>
      </w:r>
      <w:r>
        <w:t>assess</w:t>
      </w:r>
      <w:r>
        <w:rPr>
          <w:spacing w:val="30"/>
        </w:rPr>
        <w:t xml:space="preserve"> </w:t>
      </w:r>
      <w:r>
        <w:t>com- munication</w:t>
      </w:r>
      <w:r>
        <w:rPr>
          <w:spacing w:val="40"/>
        </w:rPr>
        <w:t xml:space="preserve"> </w:t>
      </w:r>
      <w:r>
        <w:t>and</w:t>
      </w:r>
      <w:r>
        <w:rPr>
          <w:spacing w:val="40"/>
        </w:rPr>
        <w:t xml:space="preserve"> </w:t>
      </w:r>
      <w:r>
        <w:t>interpersonal</w:t>
      </w:r>
      <w:r>
        <w:rPr>
          <w:spacing w:val="40"/>
        </w:rPr>
        <w:t xml:space="preserve"> </w:t>
      </w:r>
      <w:r>
        <w:t>skills.</w:t>
      </w:r>
      <w:r>
        <w:rPr>
          <w:spacing w:val="40"/>
        </w:rPr>
        <w:t xml:space="preserve"> </w:t>
      </w:r>
      <w:r>
        <w:t>These</w:t>
      </w:r>
      <w:r>
        <w:rPr>
          <w:spacing w:val="40"/>
        </w:rPr>
        <w:t xml:space="preserve"> </w:t>
      </w:r>
      <w:r>
        <w:t>tools</w:t>
      </w:r>
      <w:r>
        <w:rPr>
          <w:spacing w:val="40"/>
        </w:rPr>
        <w:t xml:space="preserve"> </w:t>
      </w:r>
      <w:r>
        <w:t>reduce</w:t>
      </w:r>
      <w:r>
        <w:rPr>
          <w:spacing w:val="40"/>
        </w:rPr>
        <w:t xml:space="preserve"> </w:t>
      </w:r>
      <w:r>
        <w:t>the manual</w:t>
      </w:r>
      <w:r>
        <w:rPr>
          <w:spacing w:val="20"/>
        </w:rPr>
        <w:t xml:space="preserve"> </w:t>
      </w:r>
      <w:r>
        <w:t>workload</w:t>
      </w:r>
      <w:r>
        <w:rPr>
          <w:spacing w:val="20"/>
        </w:rPr>
        <w:t xml:space="preserve"> </w:t>
      </w:r>
      <w:r>
        <w:t>on</w:t>
      </w:r>
      <w:r>
        <w:rPr>
          <w:spacing w:val="20"/>
        </w:rPr>
        <w:t xml:space="preserve"> </w:t>
      </w:r>
      <w:r>
        <w:t>recruiters,</w:t>
      </w:r>
      <w:r>
        <w:rPr>
          <w:spacing w:val="20"/>
        </w:rPr>
        <w:t xml:space="preserve"> </w:t>
      </w:r>
      <w:r>
        <w:t>who</w:t>
      </w:r>
      <w:r>
        <w:rPr>
          <w:spacing w:val="20"/>
        </w:rPr>
        <w:t xml:space="preserve"> </w:t>
      </w:r>
      <w:r>
        <w:t>can</w:t>
      </w:r>
      <w:r>
        <w:rPr>
          <w:spacing w:val="20"/>
        </w:rPr>
        <w:t xml:space="preserve"> </w:t>
      </w:r>
      <w:r>
        <w:t>then</w:t>
      </w:r>
      <w:r>
        <w:rPr>
          <w:spacing w:val="20"/>
        </w:rPr>
        <w:t xml:space="preserve"> </w:t>
      </w:r>
      <w:r>
        <w:t>focus</w:t>
      </w:r>
      <w:r>
        <w:rPr>
          <w:spacing w:val="20"/>
        </w:rPr>
        <w:t xml:space="preserve"> </w:t>
      </w:r>
      <w:r>
        <w:t>on</w:t>
      </w:r>
      <w:r>
        <w:rPr>
          <w:spacing w:val="20"/>
        </w:rPr>
        <w:t xml:space="preserve"> </w:t>
      </w:r>
      <w:r>
        <w:t>eval- uating</w:t>
      </w:r>
      <w:r>
        <w:rPr>
          <w:spacing w:val="21"/>
        </w:rPr>
        <w:t xml:space="preserve"> </w:t>
      </w:r>
      <w:r>
        <w:t>the</w:t>
      </w:r>
      <w:r>
        <w:rPr>
          <w:spacing w:val="21"/>
        </w:rPr>
        <w:t xml:space="preserve"> </w:t>
      </w:r>
      <w:r>
        <w:t>final</w:t>
      </w:r>
      <w:r>
        <w:rPr>
          <w:spacing w:val="21"/>
        </w:rPr>
        <w:t xml:space="preserve"> </w:t>
      </w:r>
      <w:r>
        <w:t>pool</w:t>
      </w:r>
      <w:r>
        <w:rPr>
          <w:spacing w:val="21"/>
        </w:rPr>
        <w:t xml:space="preserve"> </w:t>
      </w:r>
      <w:r>
        <w:t>of</w:t>
      </w:r>
      <w:r>
        <w:rPr>
          <w:spacing w:val="21"/>
        </w:rPr>
        <w:t xml:space="preserve"> </w:t>
      </w:r>
      <w:r>
        <w:t>candidates.</w:t>
      </w:r>
      <w:r>
        <w:rPr>
          <w:spacing w:val="21"/>
        </w:rPr>
        <w:t xml:space="preserve"> </w:t>
      </w:r>
      <w:r>
        <w:t>Reports</w:t>
      </w:r>
      <w:r>
        <w:rPr>
          <w:spacing w:val="21"/>
        </w:rPr>
        <w:t xml:space="preserve"> </w:t>
      </w:r>
      <w:r>
        <w:t>suggest</w:t>
      </w:r>
      <w:r>
        <w:rPr>
          <w:spacing w:val="21"/>
        </w:rPr>
        <w:t xml:space="preserve"> </w:t>
      </w:r>
      <w:r>
        <w:t>that</w:t>
      </w:r>
      <w:r>
        <w:rPr>
          <w:spacing w:val="21"/>
        </w:rPr>
        <w:t xml:space="preserve"> </w:t>
      </w:r>
      <w:r>
        <w:t>this approach</w:t>
      </w:r>
      <w:r>
        <w:rPr>
          <w:spacing w:val="22"/>
        </w:rPr>
        <w:t xml:space="preserve"> </w:t>
      </w:r>
      <w:r>
        <w:t>reduced</w:t>
      </w:r>
      <w:r>
        <w:rPr>
          <w:spacing w:val="22"/>
        </w:rPr>
        <w:t xml:space="preserve"> </w:t>
      </w:r>
      <w:r>
        <w:t>Unilever’s</w:t>
      </w:r>
      <w:r>
        <w:rPr>
          <w:spacing w:val="22"/>
        </w:rPr>
        <w:t xml:space="preserve"> </w:t>
      </w:r>
      <w:r>
        <w:t>recruitment</w:t>
      </w:r>
      <w:r>
        <w:rPr>
          <w:spacing w:val="23"/>
        </w:rPr>
        <w:t xml:space="preserve"> </w:t>
      </w:r>
      <w:r>
        <w:t>time</w:t>
      </w:r>
      <w:r>
        <w:rPr>
          <w:spacing w:val="22"/>
        </w:rPr>
        <w:t xml:space="preserve"> </w:t>
      </w:r>
      <w:r>
        <w:t>by</w:t>
      </w:r>
      <w:r>
        <w:rPr>
          <w:spacing w:val="22"/>
        </w:rPr>
        <w:t xml:space="preserve"> </w:t>
      </w:r>
      <w:r>
        <w:t>75</w:t>
      </w:r>
      <w:r>
        <w:rPr>
          <w:spacing w:val="22"/>
        </w:rPr>
        <w:t xml:space="preserve"> </w:t>
      </w:r>
      <w:r>
        <w:t>percent and</w:t>
      </w:r>
      <w:r>
        <w:rPr>
          <w:spacing w:val="33"/>
        </w:rPr>
        <w:t xml:space="preserve"> </w:t>
      </w:r>
      <w:r>
        <w:t>significantly</w:t>
      </w:r>
      <w:r>
        <w:rPr>
          <w:spacing w:val="33"/>
        </w:rPr>
        <w:t xml:space="preserve"> </w:t>
      </w:r>
      <w:r>
        <w:t>improved</w:t>
      </w:r>
      <w:r>
        <w:rPr>
          <w:spacing w:val="33"/>
        </w:rPr>
        <w:t xml:space="preserve"> </w:t>
      </w:r>
      <w:r>
        <w:t>candidate</w:t>
      </w:r>
      <w:r>
        <w:rPr>
          <w:spacing w:val="33"/>
        </w:rPr>
        <w:t xml:space="preserve"> </w:t>
      </w:r>
      <w:r>
        <w:t>diversity.</w:t>
      </w:r>
      <w:r>
        <w:rPr>
          <w:spacing w:val="33"/>
        </w:rPr>
        <w:t xml:space="preserve"> </w:t>
      </w:r>
      <w:r>
        <w:t>Importantly, the</w:t>
      </w:r>
      <w:r>
        <w:rPr>
          <w:spacing w:val="20"/>
        </w:rPr>
        <w:t xml:space="preserve"> </w:t>
      </w:r>
      <w:r>
        <w:t>system’s</w:t>
      </w:r>
      <w:r>
        <w:rPr>
          <w:spacing w:val="20"/>
        </w:rPr>
        <w:t xml:space="preserve"> </w:t>
      </w:r>
      <w:r>
        <w:t>design</w:t>
      </w:r>
      <w:r>
        <w:rPr>
          <w:spacing w:val="20"/>
        </w:rPr>
        <w:t xml:space="preserve"> </w:t>
      </w:r>
      <w:r>
        <w:t>emphasized</w:t>
      </w:r>
      <w:r>
        <w:rPr>
          <w:spacing w:val="20"/>
        </w:rPr>
        <w:t xml:space="preserve"> </w:t>
      </w:r>
      <w:r>
        <w:t>fairness</w:t>
      </w:r>
      <w:r>
        <w:rPr>
          <w:spacing w:val="20"/>
        </w:rPr>
        <w:t xml:space="preserve"> </w:t>
      </w:r>
      <w:r>
        <w:t>by</w:t>
      </w:r>
      <w:r>
        <w:rPr>
          <w:spacing w:val="20"/>
        </w:rPr>
        <w:t xml:space="preserve"> </w:t>
      </w:r>
      <w:r>
        <w:t>relying</w:t>
      </w:r>
      <w:r>
        <w:rPr>
          <w:spacing w:val="20"/>
        </w:rPr>
        <w:t xml:space="preserve"> </w:t>
      </w:r>
      <w:r>
        <w:t>on</w:t>
      </w:r>
      <w:r>
        <w:rPr>
          <w:spacing w:val="20"/>
        </w:rPr>
        <w:t xml:space="preserve"> </w:t>
      </w:r>
      <w:r>
        <w:t>skills rather than traditional markers such as academic background or previous company prestige. This case illustrates that when implemented</w:t>
      </w:r>
      <w:r>
        <w:rPr>
          <w:spacing w:val="35"/>
        </w:rPr>
        <w:t xml:space="preserve"> </w:t>
      </w:r>
      <w:r>
        <w:t>carefully,</w:t>
      </w:r>
      <w:r>
        <w:rPr>
          <w:spacing w:val="36"/>
        </w:rPr>
        <w:t xml:space="preserve"> </w:t>
      </w:r>
      <w:r>
        <w:t>AI</w:t>
      </w:r>
      <w:r>
        <w:rPr>
          <w:spacing w:val="35"/>
        </w:rPr>
        <w:t xml:space="preserve"> </w:t>
      </w:r>
      <w:r>
        <w:t>can</w:t>
      </w:r>
      <w:r>
        <w:rPr>
          <w:spacing w:val="36"/>
        </w:rPr>
        <w:t xml:space="preserve"> </w:t>
      </w:r>
      <w:r>
        <w:t>both</w:t>
      </w:r>
      <w:r>
        <w:rPr>
          <w:spacing w:val="35"/>
        </w:rPr>
        <w:t xml:space="preserve"> </w:t>
      </w:r>
      <w:r>
        <w:t>enhance</w:t>
      </w:r>
      <w:r>
        <w:rPr>
          <w:spacing w:val="36"/>
        </w:rPr>
        <w:t xml:space="preserve"> </w:t>
      </w:r>
      <w:r>
        <w:t>efficiency</w:t>
      </w:r>
      <w:r>
        <w:rPr>
          <w:spacing w:val="36"/>
        </w:rPr>
        <w:t xml:space="preserve"> </w:t>
      </w:r>
      <w:r>
        <w:rPr>
          <w:spacing w:val="-5"/>
        </w:rPr>
        <w:t>and</w:t>
      </w:r>
    </w:p>
    <w:p w14:paraId="68754F6D" w14:textId="77777777" w:rsidR="00D26D16" w:rsidRDefault="00000000" w:rsidP="0008464E">
      <w:pPr>
        <w:pStyle w:val="BodyText"/>
        <w:spacing w:line="226" w:lineRule="exact"/>
        <w:ind w:left="0" w:firstLine="0"/>
      </w:pPr>
      <w:r>
        <w:t>promote</w:t>
      </w:r>
      <w:r>
        <w:rPr>
          <w:spacing w:val="10"/>
        </w:rPr>
        <w:t xml:space="preserve"> </w:t>
      </w:r>
      <w:r>
        <w:t>inclusivity</w:t>
      </w:r>
      <w:r>
        <w:rPr>
          <w:spacing w:val="10"/>
        </w:rPr>
        <w:t xml:space="preserve"> </w:t>
      </w:r>
      <w:r>
        <w:t>in</w:t>
      </w:r>
      <w:r>
        <w:rPr>
          <w:spacing w:val="11"/>
        </w:rPr>
        <w:t xml:space="preserve"> </w:t>
      </w:r>
      <w:r>
        <w:t>large-scale</w:t>
      </w:r>
      <w:r>
        <w:rPr>
          <w:spacing w:val="10"/>
        </w:rPr>
        <w:t xml:space="preserve"> </w:t>
      </w:r>
      <w:r>
        <w:rPr>
          <w:spacing w:val="-2"/>
        </w:rPr>
        <w:t>recruitment.</w:t>
      </w:r>
    </w:p>
    <w:p w14:paraId="7774FC83" w14:textId="77777777" w:rsidR="00D26D16" w:rsidRDefault="00000000" w:rsidP="0008464E">
      <w:pPr>
        <w:pStyle w:val="ListParagraph"/>
        <w:numPr>
          <w:ilvl w:val="0"/>
          <w:numId w:val="6"/>
        </w:numPr>
        <w:tabs>
          <w:tab w:val="left" w:pos="469"/>
        </w:tabs>
        <w:spacing w:before="130"/>
        <w:ind w:left="0" w:hanging="270"/>
        <w:jc w:val="both"/>
        <w:rPr>
          <w:i/>
          <w:sz w:val="20"/>
        </w:rPr>
      </w:pPr>
      <w:r>
        <w:rPr>
          <w:i/>
          <w:spacing w:val="-5"/>
          <w:sz w:val="20"/>
        </w:rPr>
        <w:t>IBM</w:t>
      </w:r>
    </w:p>
    <w:p w14:paraId="5E081E5B" w14:textId="77777777" w:rsidR="00D26D16" w:rsidRDefault="00000000" w:rsidP="0008464E">
      <w:pPr>
        <w:pStyle w:val="BodyText"/>
        <w:spacing w:before="70" w:line="249" w:lineRule="auto"/>
        <w:ind w:left="0" w:right="257"/>
      </w:pPr>
      <w:r>
        <w:t>IBM has adopted AI not only for external hiring but also</w:t>
      </w:r>
      <w:r>
        <w:rPr>
          <w:spacing w:val="80"/>
        </w:rPr>
        <w:t xml:space="preserve"> </w:t>
      </w:r>
      <w:r>
        <w:t>for managing internal mobility, a growing challenge in large organizations. The company uses its in-house AI platform, Watson Recruitment, to analyze employee profiles, career tra- jectories, and skill sets. This tool helps match employees with internal opportunities such as new projects, cross-functional roles, or leadership tracks. For instance, if an employee has demonstrated expertise in project management and emerging technologies, the AI system may recommend them for roles</w:t>
      </w:r>
      <w:r>
        <w:rPr>
          <w:spacing w:val="80"/>
        </w:rPr>
        <w:t xml:space="preserve"> </w:t>
      </w:r>
      <w:r>
        <w:t>in digital transformation initiatives.</w:t>
      </w:r>
    </w:p>
    <w:p w14:paraId="18DE0AA8" w14:textId="1E13FBDE" w:rsidR="00D26D16" w:rsidRDefault="00000000" w:rsidP="0008464E">
      <w:pPr>
        <w:pStyle w:val="BodyText"/>
        <w:spacing w:line="249" w:lineRule="auto"/>
        <w:ind w:left="0" w:right="257"/>
        <w:sectPr w:rsidR="00D26D16" w:rsidSect="0008464E">
          <w:pgSz w:w="12240" w:h="15840" w:code="1"/>
          <w:pgMar w:top="1440" w:right="1440" w:bottom="1440" w:left="1440" w:header="720" w:footer="720" w:gutter="0"/>
          <w:cols w:space="720"/>
          <w:docGrid w:linePitch="299"/>
        </w:sectPr>
      </w:pPr>
      <w:r>
        <w:t>The outcomes of this initiative have been substantial. By focusing</w:t>
      </w:r>
      <w:r>
        <w:rPr>
          <w:spacing w:val="-13"/>
        </w:rPr>
        <w:t xml:space="preserve"> </w:t>
      </w:r>
      <w:r>
        <w:t>on</w:t>
      </w:r>
      <w:r>
        <w:rPr>
          <w:spacing w:val="-12"/>
        </w:rPr>
        <w:t xml:space="preserve"> </w:t>
      </w:r>
      <w:r>
        <w:t>internal</w:t>
      </w:r>
      <w:r>
        <w:rPr>
          <w:spacing w:val="-13"/>
        </w:rPr>
        <w:t xml:space="preserve"> </w:t>
      </w:r>
      <w:r>
        <w:t>mobility,</w:t>
      </w:r>
      <w:r>
        <w:rPr>
          <w:spacing w:val="-12"/>
        </w:rPr>
        <w:t xml:space="preserve"> </w:t>
      </w:r>
      <w:r>
        <w:t>IBM</w:t>
      </w:r>
      <w:r>
        <w:rPr>
          <w:spacing w:val="-13"/>
        </w:rPr>
        <w:t xml:space="preserve"> </w:t>
      </w:r>
      <w:r>
        <w:t>reduced</w:t>
      </w:r>
      <w:r>
        <w:rPr>
          <w:spacing w:val="-12"/>
        </w:rPr>
        <w:t xml:space="preserve"> </w:t>
      </w:r>
      <w:r>
        <w:t>employee</w:t>
      </w:r>
      <w:r>
        <w:rPr>
          <w:spacing w:val="-13"/>
        </w:rPr>
        <w:t xml:space="preserve"> </w:t>
      </w:r>
      <w:r>
        <w:t>turnover, as workers were more likely to stay with the organization when they saw clear career growth opportunities. Recruitment costs also declined because fewer external hires were required for mid- and senior-level roles. Additionally, AI-driven career recommendations</w:t>
      </w:r>
      <w:r>
        <w:rPr>
          <w:spacing w:val="-9"/>
        </w:rPr>
        <w:t xml:space="preserve"> </w:t>
      </w:r>
      <w:r>
        <w:t>provided</w:t>
      </w:r>
      <w:r>
        <w:rPr>
          <w:spacing w:val="-9"/>
        </w:rPr>
        <w:t xml:space="preserve"> </w:t>
      </w:r>
      <w:r>
        <w:t>employees</w:t>
      </w:r>
      <w:r>
        <w:rPr>
          <w:spacing w:val="-9"/>
        </w:rPr>
        <w:t xml:space="preserve"> </w:t>
      </w:r>
      <w:r>
        <w:t>with</w:t>
      </w:r>
      <w:r>
        <w:rPr>
          <w:spacing w:val="-9"/>
        </w:rPr>
        <w:t xml:space="preserve"> </w:t>
      </w:r>
      <w:r>
        <w:t>personalized</w:t>
      </w:r>
      <w:r>
        <w:rPr>
          <w:spacing w:val="-9"/>
        </w:rPr>
        <w:t xml:space="preserve"> </w:t>
      </w:r>
      <w:r w:rsidR="00DD0839">
        <w:t>guidance</w:t>
      </w:r>
      <w:r>
        <w:rPr>
          <w:spacing w:val="15"/>
        </w:rPr>
        <w:t xml:space="preserve"> </w:t>
      </w:r>
      <w:r>
        <w:t>that</w:t>
      </w:r>
      <w:r>
        <w:rPr>
          <w:spacing w:val="15"/>
        </w:rPr>
        <w:t xml:space="preserve"> </w:t>
      </w:r>
      <w:r>
        <w:t>traditional</w:t>
      </w:r>
      <w:r>
        <w:rPr>
          <w:spacing w:val="16"/>
        </w:rPr>
        <w:t xml:space="preserve"> </w:t>
      </w:r>
      <w:r>
        <w:t>HR</w:t>
      </w:r>
      <w:r>
        <w:rPr>
          <w:spacing w:val="15"/>
        </w:rPr>
        <w:t xml:space="preserve"> </w:t>
      </w:r>
      <w:r>
        <w:t>systems</w:t>
      </w:r>
      <w:r>
        <w:rPr>
          <w:spacing w:val="15"/>
        </w:rPr>
        <w:t xml:space="preserve"> </w:t>
      </w:r>
      <w:r>
        <w:t>could</w:t>
      </w:r>
      <w:r>
        <w:rPr>
          <w:spacing w:val="16"/>
        </w:rPr>
        <w:t xml:space="preserve"> </w:t>
      </w:r>
      <w:r>
        <w:t>not</w:t>
      </w:r>
      <w:r>
        <w:rPr>
          <w:spacing w:val="15"/>
        </w:rPr>
        <w:t xml:space="preserve"> </w:t>
      </w:r>
      <w:r>
        <w:t>deliver.</w:t>
      </w:r>
      <w:r>
        <w:rPr>
          <w:spacing w:val="16"/>
        </w:rPr>
        <w:t xml:space="preserve"> </w:t>
      </w:r>
      <w:r>
        <w:t>This</w:t>
      </w:r>
      <w:r>
        <w:rPr>
          <w:spacing w:val="15"/>
        </w:rPr>
        <w:t xml:space="preserve"> </w:t>
      </w:r>
      <w:r>
        <w:rPr>
          <w:spacing w:val="-4"/>
        </w:rPr>
        <w:t>cas</w:t>
      </w:r>
      <w:r w:rsidR="00DD0839">
        <w:rPr>
          <w:spacing w:val="-4"/>
        </w:rPr>
        <w:t>e</w:t>
      </w:r>
    </w:p>
    <w:p w14:paraId="194B98B0" w14:textId="77777777" w:rsidR="00D26D16" w:rsidRDefault="00000000" w:rsidP="0008464E">
      <w:pPr>
        <w:pStyle w:val="BodyText"/>
        <w:spacing w:before="71" w:line="249" w:lineRule="auto"/>
        <w:ind w:left="0" w:firstLine="0"/>
      </w:pPr>
      <w:r>
        <w:lastRenderedPageBreak/>
        <w:t>demonstrates how AI can go beyond basic resume screening and directly contribute to workforce development, retention, and organizational stability.</w:t>
      </w:r>
    </w:p>
    <w:p w14:paraId="042D609F" w14:textId="77777777" w:rsidR="00D26D16" w:rsidRDefault="00000000" w:rsidP="0008464E">
      <w:pPr>
        <w:pStyle w:val="ListParagraph"/>
        <w:numPr>
          <w:ilvl w:val="0"/>
          <w:numId w:val="6"/>
        </w:numPr>
        <w:tabs>
          <w:tab w:val="left" w:pos="540"/>
        </w:tabs>
        <w:spacing w:before="211"/>
        <w:ind w:left="0" w:hanging="281"/>
        <w:jc w:val="both"/>
        <w:rPr>
          <w:i/>
          <w:sz w:val="20"/>
        </w:rPr>
      </w:pPr>
      <w:r>
        <w:rPr>
          <w:i/>
          <w:spacing w:val="-2"/>
          <w:sz w:val="20"/>
        </w:rPr>
        <w:t>Amazon</w:t>
      </w:r>
    </w:p>
    <w:p w14:paraId="5BE06E94" w14:textId="77777777" w:rsidR="00D26D16" w:rsidRDefault="00000000" w:rsidP="0008464E">
      <w:pPr>
        <w:pStyle w:val="BodyText"/>
        <w:spacing w:before="103" w:line="249" w:lineRule="auto"/>
        <w:ind w:left="0"/>
      </w:pPr>
      <w:r>
        <w:t>Amazon’s</w:t>
      </w:r>
      <w:r>
        <w:rPr>
          <w:spacing w:val="-5"/>
        </w:rPr>
        <w:t xml:space="preserve"> </w:t>
      </w:r>
      <w:r>
        <w:t>experience</w:t>
      </w:r>
      <w:r>
        <w:rPr>
          <w:spacing w:val="-5"/>
        </w:rPr>
        <w:t xml:space="preserve"> </w:t>
      </w:r>
      <w:r>
        <w:t>provides</w:t>
      </w:r>
      <w:r>
        <w:rPr>
          <w:spacing w:val="-5"/>
        </w:rPr>
        <w:t xml:space="preserve"> </w:t>
      </w:r>
      <w:r>
        <w:t>a</w:t>
      </w:r>
      <w:r>
        <w:rPr>
          <w:spacing w:val="-5"/>
        </w:rPr>
        <w:t xml:space="preserve"> </w:t>
      </w:r>
      <w:r>
        <w:t>cautionary</w:t>
      </w:r>
      <w:r>
        <w:rPr>
          <w:spacing w:val="-5"/>
        </w:rPr>
        <w:t xml:space="preserve"> </w:t>
      </w:r>
      <w:r>
        <w:t>tale</w:t>
      </w:r>
      <w:r>
        <w:rPr>
          <w:spacing w:val="-5"/>
        </w:rPr>
        <w:t xml:space="preserve"> </w:t>
      </w:r>
      <w:r>
        <w:t>on</w:t>
      </w:r>
      <w:r>
        <w:rPr>
          <w:spacing w:val="-5"/>
        </w:rPr>
        <w:t xml:space="preserve"> </w:t>
      </w:r>
      <w:r>
        <w:t>the</w:t>
      </w:r>
      <w:r>
        <w:rPr>
          <w:spacing w:val="-5"/>
        </w:rPr>
        <w:t xml:space="preserve"> </w:t>
      </w:r>
      <w:r>
        <w:t>risks of</w:t>
      </w:r>
      <w:r>
        <w:rPr>
          <w:spacing w:val="-9"/>
        </w:rPr>
        <w:t xml:space="preserve"> </w:t>
      </w:r>
      <w:r>
        <w:t>deploying</w:t>
      </w:r>
      <w:r>
        <w:rPr>
          <w:spacing w:val="-9"/>
        </w:rPr>
        <w:t xml:space="preserve"> </w:t>
      </w:r>
      <w:r>
        <w:t>AI</w:t>
      </w:r>
      <w:r>
        <w:rPr>
          <w:spacing w:val="-9"/>
        </w:rPr>
        <w:t xml:space="preserve"> </w:t>
      </w:r>
      <w:r>
        <w:t>in</w:t>
      </w:r>
      <w:r>
        <w:rPr>
          <w:spacing w:val="-9"/>
        </w:rPr>
        <w:t xml:space="preserve"> </w:t>
      </w:r>
      <w:r>
        <w:t>recruitment</w:t>
      </w:r>
      <w:r>
        <w:rPr>
          <w:spacing w:val="-9"/>
        </w:rPr>
        <w:t xml:space="preserve"> </w:t>
      </w:r>
      <w:r>
        <w:t>without</w:t>
      </w:r>
      <w:r>
        <w:rPr>
          <w:spacing w:val="-9"/>
        </w:rPr>
        <w:t xml:space="preserve"> </w:t>
      </w:r>
      <w:r>
        <w:t>adequate</w:t>
      </w:r>
      <w:r>
        <w:rPr>
          <w:spacing w:val="-9"/>
        </w:rPr>
        <w:t xml:space="preserve"> </w:t>
      </w:r>
      <w:r>
        <w:t>safeguards.</w:t>
      </w:r>
      <w:r>
        <w:rPr>
          <w:spacing w:val="-9"/>
        </w:rPr>
        <w:t xml:space="preserve"> </w:t>
      </w:r>
      <w:r>
        <w:t>In 2014, the company developed an AI-powered resume screen- ing</w:t>
      </w:r>
      <w:r>
        <w:rPr>
          <w:spacing w:val="-1"/>
        </w:rPr>
        <w:t xml:space="preserve"> </w:t>
      </w:r>
      <w:r>
        <w:t>tool</w:t>
      </w:r>
      <w:r>
        <w:rPr>
          <w:spacing w:val="-1"/>
        </w:rPr>
        <w:t xml:space="preserve"> </w:t>
      </w:r>
      <w:r>
        <w:t>trained</w:t>
      </w:r>
      <w:r>
        <w:rPr>
          <w:spacing w:val="-1"/>
        </w:rPr>
        <w:t xml:space="preserve"> </w:t>
      </w:r>
      <w:r>
        <w:t>on</w:t>
      </w:r>
      <w:r>
        <w:rPr>
          <w:spacing w:val="-1"/>
        </w:rPr>
        <w:t xml:space="preserve"> </w:t>
      </w:r>
      <w:r>
        <w:t>historical</w:t>
      </w:r>
      <w:r>
        <w:rPr>
          <w:spacing w:val="-1"/>
        </w:rPr>
        <w:t xml:space="preserve"> </w:t>
      </w:r>
      <w:r>
        <w:t>data</w:t>
      </w:r>
      <w:r>
        <w:rPr>
          <w:spacing w:val="-1"/>
        </w:rPr>
        <w:t xml:space="preserve"> </w:t>
      </w:r>
      <w:r>
        <w:t>from</w:t>
      </w:r>
      <w:r>
        <w:rPr>
          <w:spacing w:val="-1"/>
        </w:rPr>
        <w:t xml:space="preserve"> </w:t>
      </w:r>
      <w:r>
        <w:t>a</w:t>
      </w:r>
      <w:r>
        <w:rPr>
          <w:spacing w:val="-1"/>
        </w:rPr>
        <w:t xml:space="preserve"> </w:t>
      </w:r>
      <w:r>
        <w:t>decade</w:t>
      </w:r>
      <w:r>
        <w:rPr>
          <w:spacing w:val="-1"/>
        </w:rPr>
        <w:t xml:space="preserve"> </w:t>
      </w:r>
      <w:r>
        <w:t>of</w:t>
      </w:r>
      <w:r>
        <w:rPr>
          <w:spacing w:val="-1"/>
        </w:rPr>
        <w:t xml:space="preserve"> </w:t>
      </w:r>
      <w:r>
        <w:t>hiring.</w:t>
      </w:r>
      <w:r>
        <w:rPr>
          <w:spacing w:val="-1"/>
        </w:rPr>
        <w:t xml:space="preserve"> </w:t>
      </w:r>
      <w:r>
        <w:t>The tool</w:t>
      </w:r>
      <w:r>
        <w:rPr>
          <w:spacing w:val="-4"/>
        </w:rPr>
        <w:t xml:space="preserve"> </w:t>
      </w:r>
      <w:r>
        <w:t>was</w:t>
      </w:r>
      <w:r>
        <w:rPr>
          <w:spacing w:val="-4"/>
        </w:rPr>
        <w:t xml:space="preserve"> </w:t>
      </w:r>
      <w:r>
        <w:t>expected</w:t>
      </w:r>
      <w:r>
        <w:rPr>
          <w:spacing w:val="-4"/>
        </w:rPr>
        <w:t xml:space="preserve"> </w:t>
      </w:r>
      <w:r>
        <w:t>to</w:t>
      </w:r>
      <w:r>
        <w:rPr>
          <w:spacing w:val="-4"/>
        </w:rPr>
        <w:t xml:space="preserve"> </w:t>
      </w:r>
      <w:r>
        <w:t>identify</w:t>
      </w:r>
      <w:r>
        <w:rPr>
          <w:spacing w:val="-4"/>
        </w:rPr>
        <w:t xml:space="preserve"> </w:t>
      </w:r>
      <w:r>
        <w:t>the</w:t>
      </w:r>
      <w:r>
        <w:rPr>
          <w:spacing w:val="-4"/>
        </w:rPr>
        <w:t xml:space="preserve"> </w:t>
      </w:r>
      <w:r>
        <w:t>best</w:t>
      </w:r>
      <w:r>
        <w:rPr>
          <w:spacing w:val="-4"/>
        </w:rPr>
        <w:t xml:space="preserve"> </w:t>
      </w:r>
      <w:r>
        <w:t>candidates</w:t>
      </w:r>
      <w:r>
        <w:rPr>
          <w:spacing w:val="-4"/>
        </w:rPr>
        <w:t xml:space="preserve"> </w:t>
      </w:r>
      <w:r>
        <w:t>automatically by learning from past successful hires. However, because the historical</w:t>
      </w:r>
      <w:r>
        <w:rPr>
          <w:spacing w:val="-11"/>
        </w:rPr>
        <w:t xml:space="preserve"> </w:t>
      </w:r>
      <w:r>
        <w:t>dataset</w:t>
      </w:r>
      <w:r>
        <w:rPr>
          <w:spacing w:val="-11"/>
        </w:rPr>
        <w:t xml:space="preserve"> </w:t>
      </w:r>
      <w:r>
        <w:t>was</w:t>
      </w:r>
      <w:r>
        <w:rPr>
          <w:spacing w:val="-11"/>
        </w:rPr>
        <w:t xml:space="preserve"> </w:t>
      </w:r>
      <w:r>
        <w:t>dominated</w:t>
      </w:r>
      <w:r>
        <w:rPr>
          <w:spacing w:val="-12"/>
        </w:rPr>
        <w:t xml:space="preserve"> </w:t>
      </w:r>
      <w:r>
        <w:t>by</w:t>
      </w:r>
      <w:r>
        <w:rPr>
          <w:spacing w:val="-11"/>
        </w:rPr>
        <w:t xml:space="preserve"> </w:t>
      </w:r>
      <w:r>
        <w:t>male</w:t>
      </w:r>
      <w:r>
        <w:rPr>
          <w:spacing w:val="-11"/>
        </w:rPr>
        <w:t xml:space="preserve"> </w:t>
      </w:r>
      <w:r>
        <w:t>applicants,</w:t>
      </w:r>
      <w:r>
        <w:rPr>
          <w:spacing w:val="-11"/>
        </w:rPr>
        <w:t xml:space="preserve"> </w:t>
      </w:r>
      <w:r>
        <w:t>especially for technical roles, the system developed a gender bias. It be- gan downgrading resumes that included the word “women’s,” such as “women’s chess club captain.”</w:t>
      </w:r>
    </w:p>
    <w:p w14:paraId="4BFF1428" w14:textId="77777777" w:rsidR="00D26D16" w:rsidRDefault="00000000" w:rsidP="0008464E">
      <w:pPr>
        <w:pStyle w:val="BodyText"/>
        <w:spacing w:before="9" w:line="249" w:lineRule="auto"/>
        <w:ind w:left="0"/>
      </w:pPr>
      <w:r>
        <w:t>Despite attempts to correct the bias, the system continued</w:t>
      </w:r>
      <w:r>
        <w:rPr>
          <w:spacing w:val="80"/>
        </w:rPr>
        <w:t xml:space="preserve"> </w:t>
      </w:r>
      <w:r>
        <w:t>to show discriminatory patterns. By 2018, Amazon scrapped the project entirely. This failure became widely publicized</w:t>
      </w:r>
      <w:r>
        <w:rPr>
          <w:spacing w:val="80"/>
        </w:rPr>
        <w:t xml:space="preserve"> </w:t>
      </w:r>
      <w:r>
        <w:t>and</w:t>
      </w:r>
      <w:r>
        <w:rPr>
          <w:spacing w:val="39"/>
        </w:rPr>
        <w:t xml:space="preserve"> </w:t>
      </w:r>
      <w:r>
        <w:t>is</w:t>
      </w:r>
      <w:r>
        <w:rPr>
          <w:spacing w:val="39"/>
        </w:rPr>
        <w:t xml:space="preserve"> </w:t>
      </w:r>
      <w:r>
        <w:t>now</w:t>
      </w:r>
      <w:r>
        <w:rPr>
          <w:spacing w:val="39"/>
        </w:rPr>
        <w:t xml:space="preserve"> </w:t>
      </w:r>
      <w:r>
        <w:t>one</w:t>
      </w:r>
      <w:r>
        <w:rPr>
          <w:spacing w:val="39"/>
        </w:rPr>
        <w:t xml:space="preserve"> </w:t>
      </w:r>
      <w:r>
        <w:t>of</w:t>
      </w:r>
      <w:r>
        <w:rPr>
          <w:spacing w:val="39"/>
        </w:rPr>
        <w:t xml:space="preserve"> </w:t>
      </w:r>
      <w:r>
        <w:t>the</w:t>
      </w:r>
      <w:r>
        <w:rPr>
          <w:spacing w:val="39"/>
        </w:rPr>
        <w:t xml:space="preserve"> </w:t>
      </w:r>
      <w:r>
        <w:t>most</w:t>
      </w:r>
      <w:r>
        <w:rPr>
          <w:spacing w:val="39"/>
        </w:rPr>
        <w:t xml:space="preserve"> </w:t>
      </w:r>
      <w:r>
        <w:t>cited</w:t>
      </w:r>
      <w:r>
        <w:rPr>
          <w:spacing w:val="39"/>
        </w:rPr>
        <w:t xml:space="preserve"> </w:t>
      </w:r>
      <w:r>
        <w:t>examples</w:t>
      </w:r>
      <w:r>
        <w:rPr>
          <w:spacing w:val="39"/>
        </w:rPr>
        <w:t xml:space="preserve"> </w:t>
      </w:r>
      <w:r>
        <w:t>of</w:t>
      </w:r>
      <w:r>
        <w:rPr>
          <w:spacing w:val="39"/>
        </w:rPr>
        <w:t xml:space="preserve"> </w:t>
      </w:r>
      <w:r>
        <w:t>algorithmic bias in hiring. It underscores the critical need for diverse, representative training data and regular audits of AI tools. Amazon’s</w:t>
      </w:r>
      <w:r>
        <w:rPr>
          <w:spacing w:val="-7"/>
        </w:rPr>
        <w:t xml:space="preserve"> </w:t>
      </w:r>
      <w:r>
        <w:t>case</w:t>
      </w:r>
      <w:r>
        <w:rPr>
          <w:spacing w:val="-7"/>
        </w:rPr>
        <w:t xml:space="preserve"> </w:t>
      </w:r>
      <w:r>
        <w:t>serves</w:t>
      </w:r>
      <w:r>
        <w:rPr>
          <w:spacing w:val="-7"/>
        </w:rPr>
        <w:t xml:space="preserve"> </w:t>
      </w:r>
      <w:r>
        <w:t>as</w:t>
      </w:r>
      <w:r>
        <w:rPr>
          <w:spacing w:val="-7"/>
        </w:rPr>
        <w:t xml:space="preserve"> </w:t>
      </w:r>
      <w:r>
        <w:t>a</w:t>
      </w:r>
      <w:r>
        <w:rPr>
          <w:spacing w:val="-7"/>
        </w:rPr>
        <w:t xml:space="preserve"> </w:t>
      </w:r>
      <w:r>
        <w:t>reminder</w:t>
      </w:r>
      <w:r>
        <w:rPr>
          <w:spacing w:val="-7"/>
        </w:rPr>
        <w:t xml:space="preserve"> </w:t>
      </w:r>
      <w:r>
        <w:t>that</w:t>
      </w:r>
      <w:r>
        <w:rPr>
          <w:spacing w:val="-7"/>
        </w:rPr>
        <w:t xml:space="preserve"> </w:t>
      </w:r>
      <w:r>
        <w:t>even</w:t>
      </w:r>
      <w:r>
        <w:rPr>
          <w:spacing w:val="-7"/>
        </w:rPr>
        <w:t xml:space="preserve"> </w:t>
      </w:r>
      <w:r>
        <w:t>highly</w:t>
      </w:r>
      <w:r>
        <w:rPr>
          <w:spacing w:val="-7"/>
        </w:rPr>
        <w:t xml:space="preserve"> </w:t>
      </w:r>
      <w:r>
        <w:t>advanced companies</w:t>
      </w:r>
      <w:r>
        <w:rPr>
          <w:spacing w:val="40"/>
        </w:rPr>
        <w:t xml:space="preserve"> </w:t>
      </w:r>
      <w:r>
        <w:t>are</w:t>
      </w:r>
      <w:r>
        <w:rPr>
          <w:spacing w:val="40"/>
        </w:rPr>
        <w:t xml:space="preserve"> </w:t>
      </w:r>
      <w:r>
        <w:t>not</w:t>
      </w:r>
      <w:r>
        <w:rPr>
          <w:spacing w:val="40"/>
        </w:rPr>
        <w:t xml:space="preserve"> </w:t>
      </w:r>
      <w:r>
        <w:t>immune</w:t>
      </w:r>
      <w:r>
        <w:rPr>
          <w:spacing w:val="40"/>
        </w:rPr>
        <w:t xml:space="preserve"> </w:t>
      </w:r>
      <w:r>
        <w:t>to</w:t>
      </w:r>
      <w:r>
        <w:rPr>
          <w:spacing w:val="40"/>
        </w:rPr>
        <w:t xml:space="preserve"> </w:t>
      </w:r>
      <w:r>
        <w:t>bias</w:t>
      </w:r>
      <w:r>
        <w:rPr>
          <w:spacing w:val="40"/>
        </w:rPr>
        <w:t xml:space="preserve"> </w:t>
      </w:r>
      <w:r>
        <w:t>risks,</w:t>
      </w:r>
      <w:r>
        <w:rPr>
          <w:spacing w:val="40"/>
        </w:rPr>
        <w:t xml:space="preserve"> </w:t>
      </w:r>
      <w:r>
        <w:t>and</w:t>
      </w:r>
      <w:r>
        <w:rPr>
          <w:spacing w:val="40"/>
        </w:rPr>
        <w:t xml:space="preserve"> </w:t>
      </w:r>
      <w:r>
        <w:t>it</w:t>
      </w:r>
      <w:r>
        <w:rPr>
          <w:spacing w:val="40"/>
        </w:rPr>
        <w:t xml:space="preserve"> </w:t>
      </w:r>
      <w:r>
        <w:t>highlights the importance of transparency, accountability, and ethical oversight in AI recruitment systems.</w:t>
      </w:r>
    </w:p>
    <w:p w14:paraId="13B52E0E" w14:textId="77777777" w:rsidR="00D26D16" w:rsidRDefault="00000000" w:rsidP="0008464E">
      <w:pPr>
        <w:pStyle w:val="ListParagraph"/>
        <w:numPr>
          <w:ilvl w:val="0"/>
          <w:numId w:val="6"/>
        </w:numPr>
        <w:tabs>
          <w:tab w:val="left" w:pos="551"/>
        </w:tabs>
        <w:spacing w:before="210"/>
        <w:ind w:left="0" w:hanging="292"/>
        <w:jc w:val="both"/>
        <w:rPr>
          <w:i/>
          <w:sz w:val="20"/>
        </w:rPr>
      </w:pPr>
      <w:r>
        <w:rPr>
          <w:i/>
          <w:sz w:val="20"/>
        </w:rPr>
        <w:t>Hilton</w:t>
      </w:r>
      <w:r>
        <w:rPr>
          <w:i/>
          <w:spacing w:val="13"/>
          <w:sz w:val="20"/>
        </w:rPr>
        <w:t xml:space="preserve"> </w:t>
      </w:r>
      <w:r>
        <w:rPr>
          <w:i/>
          <w:spacing w:val="-2"/>
          <w:sz w:val="20"/>
        </w:rPr>
        <w:t>Hotels</w:t>
      </w:r>
    </w:p>
    <w:p w14:paraId="28B49BAA" w14:textId="77777777" w:rsidR="00D26D16" w:rsidRDefault="00000000" w:rsidP="0008464E">
      <w:pPr>
        <w:pStyle w:val="BodyText"/>
        <w:spacing w:before="103" w:line="249" w:lineRule="auto"/>
        <w:ind w:left="0"/>
      </w:pPr>
      <w:r>
        <w:t>Hilton Hotels faced the challenge of recruiting for high- volume</w:t>
      </w:r>
      <w:r>
        <w:rPr>
          <w:spacing w:val="-13"/>
        </w:rPr>
        <w:t xml:space="preserve"> </w:t>
      </w:r>
      <w:r>
        <w:t>service</w:t>
      </w:r>
      <w:r>
        <w:rPr>
          <w:spacing w:val="-12"/>
        </w:rPr>
        <w:t xml:space="preserve"> </w:t>
      </w:r>
      <w:r>
        <w:t>roles,</w:t>
      </w:r>
      <w:r>
        <w:rPr>
          <w:spacing w:val="-13"/>
        </w:rPr>
        <w:t xml:space="preserve"> </w:t>
      </w:r>
      <w:r>
        <w:t>particularly</w:t>
      </w:r>
      <w:r>
        <w:rPr>
          <w:spacing w:val="-12"/>
        </w:rPr>
        <w:t xml:space="preserve"> </w:t>
      </w:r>
      <w:r>
        <w:t>in</w:t>
      </w:r>
      <w:r>
        <w:rPr>
          <w:spacing w:val="-13"/>
        </w:rPr>
        <w:t xml:space="preserve"> </w:t>
      </w:r>
      <w:r>
        <w:t>customer-facing</w:t>
      </w:r>
      <w:r>
        <w:rPr>
          <w:spacing w:val="-12"/>
        </w:rPr>
        <w:t xml:space="preserve"> </w:t>
      </w:r>
      <w:r>
        <w:t>positions. To</w:t>
      </w:r>
      <w:r>
        <w:rPr>
          <w:spacing w:val="-13"/>
        </w:rPr>
        <w:t xml:space="preserve"> </w:t>
      </w:r>
      <w:r>
        <w:t>streamline</w:t>
      </w:r>
      <w:r>
        <w:rPr>
          <w:spacing w:val="-12"/>
        </w:rPr>
        <w:t xml:space="preserve"> </w:t>
      </w:r>
      <w:r>
        <w:t>the</w:t>
      </w:r>
      <w:r>
        <w:rPr>
          <w:spacing w:val="-13"/>
        </w:rPr>
        <w:t xml:space="preserve"> </w:t>
      </w:r>
      <w:r>
        <w:t>process,</w:t>
      </w:r>
      <w:r>
        <w:rPr>
          <w:spacing w:val="-12"/>
        </w:rPr>
        <w:t xml:space="preserve"> </w:t>
      </w:r>
      <w:r>
        <w:t>Hilton</w:t>
      </w:r>
      <w:r>
        <w:rPr>
          <w:spacing w:val="-13"/>
        </w:rPr>
        <w:t xml:space="preserve"> </w:t>
      </w:r>
      <w:r>
        <w:t>adopted</w:t>
      </w:r>
      <w:r>
        <w:rPr>
          <w:spacing w:val="-12"/>
        </w:rPr>
        <w:t xml:space="preserve"> </w:t>
      </w:r>
      <w:r>
        <w:t>AI-powered</w:t>
      </w:r>
      <w:r>
        <w:rPr>
          <w:spacing w:val="-13"/>
        </w:rPr>
        <w:t xml:space="preserve"> </w:t>
      </w:r>
      <w:r>
        <w:t>chatbots and scheduling tools. These chatbots engage with applicants from the moment they apply, answering common questions, guiding them through application steps, and scheduling inter- views</w:t>
      </w:r>
      <w:r>
        <w:rPr>
          <w:spacing w:val="-9"/>
        </w:rPr>
        <w:t xml:space="preserve"> </w:t>
      </w:r>
      <w:r>
        <w:t>with</w:t>
      </w:r>
      <w:r>
        <w:rPr>
          <w:spacing w:val="-9"/>
        </w:rPr>
        <w:t xml:space="preserve"> </w:t>
      </w:r>
      <w:r>
        <w:t>hiring</w:t>
      </w:r>
      <w:r>
        <w:rPr>
          <w:spacing w:val="-9"/>
        </w:rPr>
        <w:t xml:space="preserve"> </w:t>
      </w:r>
      <w:r>
        <w:t>managers.</w:t>
      </w:r>
      <w:r>
        <w:rPr>
          <w:spacing w:val="-9"/>
        </w:rPr>
        <w:t xml:space="preserve"> </w:t>
      </w:r>
      <w:r>
        <w:t>Unlike</w:t>
      </w:r>
      <w:r>
        <w:rPr>
          <w:spacing w:val="-9"/>
        </w:rPr>
        <w:t xml:space="preserve"> </w:t>
      </w:r>
      <w:r>
        <w:t>human</w:t>
      </w:r>
      <w:r>
        <w:rPr>
          <w:spacing w:val="-9"/>
        </w:rPr>
        <w:t xml:space="preserve"> </w:t>
      </w:r>
      <w:r>
        <w:t>recruiters</w:t>
      </w:r>
      <w:r>
        <w:rPr>
          <w:spacing w:val="-9"/>
        </w:rPr>
        <w:t xml:space="preserve"> </w:t>
      </w:r>
      <w:r>
        <w:t>who</w:t>
      </w:r>
      <w:r>
        <w:rPr>
          <w:spacing w:val="-9"/>
        </w:rPr>
        <w:t xml:space="preserve"> </w:t>
      </w:r>
      <w:r>
        <w:t>may take days to respond, AI chatbots provide instant communica- tion, which significantly improves the candidate experience.</w:t>
      </w:r>
    </w:p>
    <w:p w14:paraId="33C494A9" w14:textId="77777777" w:rsidR="00D26D16" w:rsidRDefault="00000000" w:rsidP="0008464E">
      <w:pPr>
        <w:pStyle w:val="BodyText"/>
        <w:spacing w:before="9" w:line="249" w:lineRule="auto"/>
        <w:ind w:left="0"/>
      </w:pPr>
      <w:r>
        <w:t>The results were positive on multiple fronts. Hilton re- duced</w:t>
      </w:r>
      <w:r>
        <w:rPr>
          <w:spacing w:val="38"/>
        </w:rPr>
        <w:t xml:space="preserve"> </w:t>
      </w:r>
      <w:r>
        <w:t>the</w:t>
      </w:r>
      <w:r>
        <w:rPr>
          <w:spacing w:val="38"/>
        </w:rPr>
        <w:t xml:space="preserve"> </w:t>
      </w:r>
      <w:r>
        <w:t>average</w:t>
      </w:r>
      <w:r>
        <w:rPr>
          <w:spacing w:val="38"/>
        </w:rPr>
        <w:t xml:space="preserve"> </w:t>
      </w:r>
      <w:r>
        <w:t>time-to-hire</w:t>
      </w:r>
      <w:r>
        <w:rPr>
          <w:spacing w:val="38"/>
        </w:rPr>
        <w:t xml:space="preserve"> </w:t>
      </w:r>
      <w:r>
        <w:t>for</w:t>
      </w:r>
      <w:r>
        <w:rPr>
          <w:spacing w:val="38"/>
        </w:rPr>
        <w:t xml:space="preserve"> </w:t>
      </w:r>
      <w:r>
        <w:t>service</w:t>
      </w:r>
      <w:r>
        <w:rPr>
          <w:spacing w:val="38"/>
        </w:rPr>
        <w:t xml:space="preserve"> </w:t>
      </w:r>
      <w:r>
        <w:t>positions,</w:t>
      </w:r>
      <w:r>
        <w:rPr>
          <w:spacing w:val="38"/>
        </w:rPr>
        <w:t xml:space="preserve"> </w:t>
      </w:r>
      <w:r>
        <w:t>which is critical in the hospitality sector where staffing needs fluc- tuate rapidly. Candidate engagement levels also improved, particularly among younger applicants accustomed to fast, digital communication. Surveys indicated that applicants felt more valued due to timely responses and transparent com- munication. At the same time, Hilton’s recruiters reported</w:t>
      </w:r>
      <w:r>
        <w:rPr>
          <w:spacing w:val="80"/>
        </w:rPr>
        <w:t xml:space="preserve"> </w:t>
      </w:r>
      <w:r>
        <w:t>that AI saved them hours of manual coordination, allowing them</w:t>
      </w:r>
      <w:r>
        <w:rPr>
          <w:spacing w:val="-3"/>
        </w:rPr>
        <w:t xml:space="preserve"> </w:t>
      </w:r>
      <w:r>
        <w:t>to</w:t>
      </w:r>
      <w:r>
        <w:rPr>
          <w:spacing w:val="-3"/>
        </w:rPr>
        <w:t xml:space="preserve"> </w:t>
      </w:r>
      <w:r>
        <w:t>devote</w:t>
      </w:r>
      <w:r>
        <w:rPr>
          <w:spacing w:val="-3"/>
        </w:rPr>
        <w:t xml:space="preserve"> </w:t>
      </w:r>
      <w:r>
        <w:t>more</w:t>
      </w:r>
      <w:r>
        <w:rPr>
          <w:spacing w:val="-3"/>
        </w:rPr>
        <w:t xml:space="preserve"> </w:t>
      </w:r>
      <w:r>
        <w:t>attention</w:t>
      </w:r>
      <w:r>
        <w:rPr>
          <w:spacing w:val="-3"/>
        </w:rPr>
        <w:t xml:space="preserve"> </w:t>
      </w:r>
      <w:r>
        <w:t>to</w:t>
      </w:r>
      <w:r>
        <w:rPr>
          <w:spacing w:val="-3"/>
        </w:rPr>
        <w:t xml:space="preserve"> </w:t>
      </w:r>
      <w:r>
        <w:t>strategic</w:t>
      </w:r>
      <w:r>
        <w:rPr>
          <w:spacing w:val="-3"/>
        </w:rPr>
        <w:t xml:space="preserve"> </w:t>
      </w:r>
      <w:r>
        <w:t>workforce</w:t>
      </w:r>
      <w:r>
        <w:rPr>
          <w:spacing w:val="-3"/>
        </w:rPr>
        <w:t xml:space="preserve"> </w:t>
      </w:r>
      <w:r>
        <w:t>planning. This case illustrates how AI can be particularly effective in industries with high-volume, fast-paced hiring requirements.</w:t>
      </w:r>
    </w:p>
    <w:p w14:paraId="1787F150" w14:textId="77777777" w:rsidR="00D26D16" w:rsidRDefault="00000000" w:rsidP="0008464E">
      <w:pPr>
        <w:pStyle w:val="ListParagraph"/>
        <w:numPr>
          <w:ilvl w:val="0"/>
          <w:numId w:val="1"/>
        </w:numPr>
        <w:tabs>
          <w:tab w:val="left" w:pos="1311"/>
        </w:tabs>
        <w:spacing w:before="210"/>
        <w:ind w:left="0" w:hanging="291"/>
        <w:jc w:val="both"/>
        <w:rPr>
          <w:sz w:val="20"/>
        </w:rPr>
      </w:pPr>
      <w:r>
        <w:rPr>
          <w:smallCaps/>
          <w:sz w:val="20"/>
        </w:rPr>
        <w:t>Ethical</w:t>
      </w:r>
      <w:r>
        <w:rPr>
          <w:smallCaps/>
          <w:spacing w:val="52"/>
          <w:sz w:val="20"/>
        </w:rPr>
        <w:t xml:space="preserve"> </w:t>
      </w:r>
      <w:r>
        <w:rPr>
          <w:smallCaps/>
          <w:sz w:val="20"/>
        </w:rPr>
        <w:t>and</w:t>
      </w:r>
      <w:r>
        <w:rPr>
          <w:smallCaps/>
          <w:spacing w:val="52"/>
          <w:sz w:val="20"/>
        </w:rPr>
        <w:t xml:space="preserve"> </w:t>
      </w:r>
      <w:r>
        <w:rPr>
          <w:smallCaps/>
          <w:sz w:val="20"/>
        </w:rPr>
        <w:t>Social</w:t>
      </w:r>
      <w:r>
        <w:rPr>
          <w:smallCaps/>
          <w:spacing w:val="53"/>
          <w:sz w:val="20"/>
        </w:rPr>
        <w:t xml:space="preserve"> </w:t>
      </w:r>
      <w:r>
        <w:rPr>
          <w:smallCaps/>
          <w:spacing w:val="-2"/>
          <w:sz w:val="20"/>
        </w:rPr>
        <w:t>Implications</w:t>
      </w:r>
    </w:p>
    <w:p w14:paraId="55413C57" w14:textId="77777777" w:rsidR="00D26D16" w:rsidRDefault="00000000" w:rsidP="0008464E">
      <w:pPr>
        <w:pStyle w:val="BodyText"/>
        <w:spacing w:before="126" w:line="249" w:lineRule="auto"/>
        <w:ind w:left="0"/>
      </w:pPr>
      <w:r>
        <w:t>AI in hiring raises ethical and social questions that extend beyond technical efficiency. The most pressing concern is fairness.</w:t>
      </w:r>
      <w:r>
        <w:rPr>
          <w:spacing w:val="-7"/>
        </w:rPr>
        <w:t xml:space="preserve"> </w:t>
      </w:r>
      <w:r>
        <w:t>If</w:t>
      </w:r>
      <w:r>
        <w:rPr>
          <w:spacing w:val="-7"/>
        </w:rPr>
        <w:t xml:space="preserve"> </w:t>
      </w:r>
      <w:r>
        <w:t>AI</w:t>
      </w:r>
      <w:r>
        <w:rPr>
          <w:spacing w:val="-7"/>
        </w:rPr>
        <w:t xml:space="preserve"> </w:t>
      </w:r>
      <w:r>
        <w:t>systems</w:t>
      </w:r>
      <w:r>
        <w:rPr>
          <w:spacing w:val="-7"/>
        </w:rPr>
        <w:t xml:space="preserve"> </w:t>
      </w:r>
      <w:r>
        <w:t>are</w:t>
      </w:r>
      <w:r>
        <w:rPr>
          <w:spacing w:val="-7"/>
        </w:rPr>
        <w:t xml:space="preserve"> </w:t>
      </w:r>
      <w:r>
        <w:t>trained</w:t>
      </w:r>
      <w:r>
        <w:rPr>
          <w:spacing w:val="-7"/>
        </w:rPr>
        <w:t xml:space="preserve"> </w:t>
      </w:r>
      <w:r>
        <w:t>on</w:t>
      </w:r>
      <w:r>
        <w:rPr>
          <w:spacing w:val="-7"/>
        </w:rPr>
        <w:t xml:space="preserve"> </w:t>
      </w:r>
      <w:r>
        <w:t>biased</w:t>
      </w:r>
      <w:r>
        <w:rPr>
          <w:spacing w:val="-7"/>
        </w:rPr>
        <w:t xml:space="preserve"> </w:t>
      </w:r>
      <w:r>
        <w:t>historical</w:t>
      </w:r>
      <w:r>
        <w:rPr>
          <w:spacing w:val="-7"/>
        </w:rPr>
        <w:t xml:space="preserve"> </w:t>
      </w:r>
      <w:r>
        <w:t>datasets, they</w:t>
      </w:r>
      <w:r>
        <w:rPr>
          <w:spacing w:val="-13"/>
        </w:rPr>
        <w:t xml:space="preserve"> </w:t>
      </w:r>
      <w:r>
        <w:t>risk</w:t>
      </w:r>
      <w:r>
        <w:rPr>
          <w:spacing w:val="-12"/>
        </w:rPr>
        <w:t xml:space="preserve"> </w:t>
      </w:r>
      <w:r>
        <w:t>reinforcing</w:t>
      </w:r>
      <w:r>
        <w:rPr>
          <w:spacing w:val="-13"/>
        </w:rPr>
        <w:t xml:space="preserve"> </w:t>
      </w:r>
      <w:r>
        <w:t>discrimination</w:t>
      </w:r>
      <w:r>
        <w:rPr>
          <w:spacing w:val="-12"/>
        </w:rPr>
        <w:t xml:space="preserve"> </w:t>
      </w:r>
      <w:r>
        <w:t>against</w:t>
      </w:r>
      <w:r>
        <w:rPr>
          <w:spacing w:val="-13"/>
        </w:rPr>
        <w:t xml:space="preserve"> </w:t>
      </w:r>
      <w:r>
        <w:t>women,</w:t>
      </w:r>
      <w:r>
        <w:rPr>
          <w:spacing w:val="-12"/>
        </w:rPr>
        <w:t xml:space="preserve"> </w:t>
      </w:r>
      <w:r>
        <w:t>minorities, or</w:t>
      </w:r>
      <w:r>
        <w:rPr>
          <w:spacing w:val="35"/>
        </w:rPr>
        <w:t xml:space="preserve"> </w:t>
      </w:r>
      <w:r>
        <w:t>underrepresented</w:t>
      </w:r>
      <w:r>
        <w:rPr>
          <w:spacing w:val="36"/>
        </w:rPr>
        <w:t xml:space="preserve"> </w:t>
      </w:r>
      <w:r>
        <w:t>groups.</w:t>
      </w:r>
      <w:r>
        <w:rPr>
          <w:spacing w:val="36"/>
        </w:rPr>
        <w:t xml:space="preserve"> </w:t>
      </w:r>
      <w:r>
        <w:t>This</w:t>
      </w:r>
      <w:r>
        <w:rPr>
          <w:spacing w:val="36"/>
        </w:rPr>
        <w:t xml:space="preserve"> </w:t>
      </w:r>
      <w:r>
        <w:t>not</w:t>
      </w:r>
      <w:r>
        <w:rPr>
          <w:spacing w:val="36"/>
        </w:rPr>
        <w:t xml:space="preserve"> </w:t>
      </w:r>
      <w:r>
        <w:t>only</w:t>
      </w:r>
      <w:r>
        <w:rPr>
          <w:spacing w:val="36"/>
        </w:rPr>
        <w:t xml:space="preserve"> </w:t>
      </w:r>
      <w:r>
        <w:t>harms</w:t>
      </w:r>
      <w:r>
        <w:rPr>
          <w:spacing w:val="36"/>
        </w:rPr>
        <w:t xml:space="preserve"> </w:t>
      </w:r>
      <w:r>
        <w:rPr>
          <w:spacing w:val="-2"/>
        </w:rPr>
        <w:t>individual</w:t>
      </w:r>
    </w:p>
    <w:p w14:paraId="42B4AAE0" w14:textId="77777777" w:rsidR="00D26D16" w:rsidRDefault="00000000" w:rsidP="0008464E">
      <w:pPr>
        <w:pStyle w:val="BodyText"/>
        <w:spacing w:before="71" w:line="249" w:lineRule="auto"/>
        <w:ind w:left="0" w:right="257" w:firstLine="0"/>
      </w:pPr>
      <w:r>
        <w:br w:type="column"/>
      </w:r>
      <w:r>
        <w:lastRenderedPageBreak/>
        <w:t xml:space="preserve">candidates but also undermines organizational diversity and </w:t>
      </w:r>
      <w:r>
        <w:rPr>
          <w:spacing w:val="-2"/>
        </w:rPr>
        <w:t>innovation.</w:t>
      </w:r>
    </w:p>
    <w:p w14:paraId="280C21FA" w14:textId="77777777" w:rsidR="00D26D16" w:rsidRDefault="00000000" w:rsidP="0008464E">
      <w:pPr>
        <w:pStyle w:val="BodyText"/>
        <w:spacing w:before="13" w:line="249" w:lineRule="auto"/>
        <w:ind w:left="0" w:right="257"/>
      </w:pPr>
      <w:r>
        <w:t>Another</w:t>
      </w:r>
      <w:r>
        <w:rPr>
          <w:spacing w:val="-5"/>
        </w:rPr>
        <w:t xml:space="preserve"> </w:t>
      </w:r>
      <w:r>
        <w:t>concern</w:t>
      </w:r>
      <w:r>
        <w:rPr>
          <w:spacing w:val="-6"/>
        </w:rPr>
        <w:t xml:space="preserve"> </w:t>
      </w:r>
      <w:r>
        <w:t>is</w:t>
      </w:r>
      <w:r>
        <w:rPr>
          <w:spacing w:val="-5"/>
        </w:rPr>
        <w:t xml:space="preserve"> </w:t>
      </w:r>
      <w:r>
        <w:t>candidate</w:t>
      </w:r>
      <w:r>
        <w:rPr>
          <w:spacing w:val="-6"/>
        </w:rPr>
        <w:t xml:space="preserve"> </w:t>
      </w:r>
      <w:r>
        <w:t>trust.</w:t>
      </w:r>
      <w:r>
        <w:rPr>
          <w:spacing w:val="-5"/>
        </w:rPr>
        <w:t xml:space="preserve"> </w:t>
      </w:r>
      <w:r>
        <w:t>Applicants</w:t>
      </w:r>
      <w:r>
        <w:rPr>
          <w:spacing w:val="-5"/>
        </w:rPr>
        <w:t xml:space="preserve"> </w:t>
      </w:r>
      <w:r>
        <w:t>often</w:t>
      </w:r>
      <w:r>
        <w:rPr>
          <w:spacing w:val="-6"/>
        </w:rPr>
        <w:t xml:space="preserve"> </w:t>
      </w:r>
      <w:r>
        <w:t>express discomfort at being judged by an opaque algorithm rather</w:t>
      </w:r>
      <w:r>
        <w:rPr>
          <w:spacing w:val="80"/>
        </w:rPr>
        <w:t xml:space="preserve"> </w:t>
      </w:r>
      <w:r>
        <w:t>than a human recruiter. The “dehumanization” of hiring can lead to candidates perceiving the process as mechanical and impersonal, even if it is faster. Furthermore, the reliance on facial recognition or voice analysis technologies has raised issues around surveillance and consent, with some critics arguing that such methods intrude into personal privacy.</w:t>
      </w:r>
    </w:p>
    <w:p w14:paraId="74803C0C" w14:textId="77777777" w:rsidR="00D26D16" w:rsidRDefault="00000000" w:rsidP="0008464E">
      <w:pPr>
        <w:pStyle w:val="BodyText"/>
        <w:spacing w:before="13" w:line="249" w:lineRule="auto"/>
        <w:ind w:left="0" w:right="257"/>
      </w:pPr>
      <w:r>
        <w:t>The</w:t>
      </w:r>
      <w:r>
        <w:rPr>
          <w:spacing w:val="40"/>
        </w:rPr>
        <w:t xml:space="preserve"> </w:t>
      </w:r>
      <w:r>
        <w:t>ethical</w:t>
      </w:r>
      <w:r>
        <w:rPr>
          <w:spacing w:val="40"/>
        </w:rPr>
        <w:t xml:space="preserve"> </w:t>
      </w:r>
      <w:r>
        <w:t>debate</w:t>
      </w:r>
      <w:r>
        <w:rPr>
          <w:spacing w:val="40"/>
        </w:rPr>
        <w:t xml:space="preserve"> </w:t>
      </w:r>
      <w:r>
        <w:t>is</w:t>
      </w:r>
      <w:r>
        <w:rPr>
          <w:spacing w:val="40"/>
        </w:rPr>
        <w:t xml:space="preserve"> </w:t>
      </w:r>
      <w:r>
        <w:t>not</w:t>
      </w:r>
      <w:r>
        <w:rPr>
          <w:spacing w:val="40"/>
        </w:rPr>
        <w:t xml:space="preserve"> </w:t>
      </w:r>
      <w:r>
        <w:t>about</w:t>
      </w:r>
      <w:r>
        <w:rPr>
          <w:spacing w:val="40"/>
        </w:rPr>
        <w:t xml:space="preserve"> </w:t>
      </w:r>
      <w:r>
        <w:t>whether</w:t>
      </w:r>
      <w:r>
        <w:rPr>
          <w:spacing w:val="40"/>
        </w:rPr>
        <w:t xml:space="preserve"> </w:t>
      </w:r>
      <w:r>
        <w:t>AI</w:t>
      </w:r>
      <w:r>
        <w:rPr>
          <w:spacing w:val="40"/>
        </w:rPr>
        <w:t xml:space="preserve"> </w:t>
      </w:r>
      <w:r>
        <w:t>should</w:t>
      </w:r>
      <w:r>
        <w:rPr>
          <w:spacing w:val="40"/>
        </w:rPr>
        <w:t xml:space="preserve"> </w:t>
      </w:r>
      <w:r>
        <w:t>be used in hiring, but about how it can be used responsibly. Organizations must consider transparency, informed consent, and inclusivity as non-negotiable principles when deploying AI in recruitment.</w:t>
      </w:r>
    </w:p>
    <w:p w14:paraId="768C9C74" w14:textId="77777777" w:rsidR="00D26D16" w:rsidRDefault="00D26D16" w:rsidP="0008464E">
      <w:pPr>
        <w:pStyle w:val="BodyText"/>
        <w:spacing w:before="18"/>
        <w:ind w:left="0" w:firstLine="0"/>
      </w:pPr>
    </w:p>
    <w:p w14:paraId="0B5B1756" w14:textId="77777777" w:rsidR="00D26D16" w:rsidRDefault="00000000" w:rsidP="0008464E">
      <w:pPr>
        <w:pStyle w:val="ListParagraph"/>
        <w:numPr>
          <w:ilvl w:val="0"/>
          <w:numId w:val="1"/>
        </w:numPr>
        <w:tabs>
          <w:tab w:val="left" w:pos="1117"/>
        </w:tabs>
        <w:ind w:left="0" w:hanging="367"/>
        <w:jc w:val="both"/>
        <w:rPr>
          <w:sz w:val="20"/>
        </w:rPr>
      </w:pPr>
      <w:r>
        <w:rPr>
          <w:smallCaps/>
          <w:sz w:val="20"/>
        </w:rPr>
        <w:t>Legal</w:t>
      </w:r>
      <w:r>
        <w:rPr>
          <w:smallCaps/>
          <w:spacing w:val="47"/>
          <w:sz w:val="20"/>
        </w:rPr>
        <w:t xml:space="preserve"> </w:t>
      </w:r>
      <w:r>
        <w:rPr>
          <w:smallCaps/>
          <w:sz w:val="20"/>
        </w:rPr>
        <w:t>and</w:t>
      </w:r>
      <w:r>
        <w:rPr>
          <w:smallCaps/>
          <w:spacing w:val="48"/>
          <w:sz w:val="20"/>
        </w:rPr>
        <w:t xml:space="preserve"> </w:t>
      </w:r>
      <w:r>
        <w:rPr>
          <w:smallCaps/>
          <w:sz w:val="20"/>
        </w:rPr>
        <w:t>Regulatory</w:t>
      </w:r>
      <w:r>
        <w:rPr>
          <w:smallCaps/>
          <w:spacing w:val="47"/>
          <w:sz w:val="20"/>
        </w:rPr>
        <w:t xml:space="preserve"> </w:t>
      </w:r>
      <w:r>
        <w:rPr>
          <w:smallCaps/>
          <w:spacing w:val="-2"/>
          <w:sz w:val="20"/>
        </w:rPr>
        <w:t>Frameworks</w:t>
      </w:r>
    </w:p>
    <w:p w14:paraId="409B0832" w14:textId="77777777" w:rsidR="00D26D16" w:rsidRDefault="00000000" w:rsidP="0008464E">
      <w:pPr>
        <w:pStyle w:val="ListParagraph"/>
        <w:numPr>
          <w:ilvl w:val="0"/>
          <w:numId w:val="7"/>
        </w:numPr>
        <w:tabs>
          <w:tab w:val="left" w:pos="598"/>
        </w:tabs>
        <w:spacing w:before="139"/>
        <w:ind w:left="0" w:hanging="200"/>
        <w:jc w:val="both"/>
        <w:rPr>
          <w:sz w:val="20"/>
        </w:rPr>
      </w:pPr>
      <w:r>
        <w:rPr>
          <w:b/>
          <w:sz w:val="20"/>
        </w:rPr>
        <w:t>EU</w:t>
      </w:r>
      <w:r>
        <w:rPr>
          <w:b/>
          <w:spacing w:val="19"/>
          <w:sz w:val="20"/>
        </w:rPr>
        <w:t xml:space="preserve"> </w:t>
      </w:r>
      <w:r>
        <w:rPr>
          <w:b/>
          <w:sz w:val="20"/>
        </w:rPr>
        <w:t>AI</w:t>
      </w:r>
      <w:r>
        <w:rPr>
          <w:b/>
          <w:spacing w:val="19"/>
          <w:sz w:val="20"/>
        </w:rPr>
        <w:t xml:space="preserve"> </w:t>
      </w:r>
      <w:r>
        <w:rPr>
          <w:b/>
          <w:sz w:val="20"/>
        </w:rPr>
        <w:t>Act</w:t>
      </w:r>
      <w:r>
        <w:rPr>
          <w:b/>
          <w:spacing w:val="19"/>
          <w:sz w:val="20"/>
        </w:rPr>
        <w:t xml:space="preserve"> </w:t>
      </w:r>
      <w:r>
        <w:rPr>
          <w:b/>
          <w:sz w:val="20"/>
        </w:rPr>
        <w:t>(2021):</w:t>
      </w:r>
      <w:r>
        <w:rPr>
          <w:b/>
          <w:spacing w:val="14"/>
          <w:sz w:val="20"/>
        </w:rPr>
        <w:t xml:space="preserve"> </w:t>
      </w:r>
      <w:r>
        <w:rPr>
          <w:sz w:val="20"/>
        </w:rPr>
        <w:t>Classifies</w:t>
      </w:r>
      <w:r>
        <w:rPr>
          <w:spacing w:val="14"/>
          <w:sz w:val="20"/>
        </w:rPr>
        <w:t xml:space="preserve"> </w:t>
      </w:r>
      <w:r>
        <w:rPr>
          <w:sz w:val="20"/>
        </w:rPr>
        <w:t>hiring</w:t>
      </w:r>
      <w:r>
        <w:rPr>
          <w:spacing w:val="15"/>
          <w:sz w:val="20"/>
        </w:rPr>
        <w:t xml:space="preserve"> </w:t>
      </w:r>
      <w:r>
        <w:rPr>
          <w:sz w:val="20"/>
        </w:rPr>
        <w:t>AI</w:t>
      </w:r>
      <w:r>
        <w:rPr>
          <w:spacing w:val="14"/>
          <w:sz w:val="20"/>
        </w:rPr>
        <w:t xml:space="preserve"> </w:t>
      </w:r>
      <w:r>
        <w:rPr>
          <w:sz w:val="20"/>
        </w:rPr>
        <w:t>as</w:t>
      </w:r>
      <w:r>
        <w:rPr>
          <w:spacing w:val="15"/>
          <w:sz w:val="20"/>
        </w:rPr>
        <w:t xml:space="preserve"> </w:t>
      </w:r>
      <w:r>
        <w:rPr>
          <w:sz w:val="20"/>
        </w:rPr>
        <w:t>“high</w:t>
      </w:r>
      <w:r>
        <w:rPr>
          <w:spacing w:val="14"/>
          <w:sz w:val="20"/>
        </w:rPr>
        <w:t xml:space="preserve"> </w:t>
      </w:r>
      <w:r>
        <w:rPr>
          <w:spacing w:val="-2"/>
          <w:sz w:val="20"/>
        </w:rPr>
        <w:t>risk.”</w:t>
      </w:r>
    </w:p>
    <w:p w14:paraId="16964AB8" w14:textId="77777777" w:rsidR="00D26D16" w:rsidRDefault="00000000" w:rsidP="0008464E">
      <w:pPr>
        <w:pStyle w:val="ListParagraph"/>
        <w:numPr>
          <w:ilvl w:val="0"/>
          <w:numId w:val="7"/>
        </w:numPr>
        <w:tabs>
          <w:tab w:val="left" w:pos="597"/>
          <w:tab w:val="left" w:pos="599"/>
        </w:tabs>
        <w:spacing w:before="10" w:line="249" w:lineRule="auto"/>
        <w:ind w:left="0" w:right="257"/>
        <w:jc w:val="both"/>
        <w:rPr>
          <w:sz w:val="20"/>
        </w:rPr>
      </w:pPr>
      <w:r>
        <w:rPr>
          <w:b/>
          <w:sz w:val="20"/>
        </w:rPr>
        <w:t>NYC</w:t>
      </w:r>
      <w:r>
        <w:rPr>
          <w:b/>
          <w:spacing w:val="40"/>
          <w:sz w:val="20"/>
        </w:rPr>
        <w:t xml:space="preserve"> </w:t>
      </w:r>
      <w:r>
        <w:rPr>
          <w:b/>
          <w:sz w:val="20"/>
        </w:rPr>
        <w:t>Law</w:t>
      </w:r>
      <w:r>
        <w:rPr>
          <w:b/>
          <w:spacing w:val="40"/>
          <w:sz w:val="20"/>
        </w:rPr>
        <w:t xml:space="preserve"> </w:t>
      </w:r>
      <w:r>
        <w:rPr>
          <w:b/>
          <w:sz w:val="20"/>
        </w:rPr>
        <w:t>(2023):</w:t>
      </w:r>
      <w:r>
        <w:rPr>
          <w:b/>
          <w:spacing w:val="34"/>
          <w:sz w:val="20"/>
        </w:rPr>
        <w:t xml:space="preserve"> </w:t>
      </w:r>
      <w:r>
        <w:rPr>
          <w:sz w:val="20"/>
        </w:rPr>
        <w:t>Requires</w:t>
      </w:r>
      <w:r>
        <w:rPr>
          <w:spacing w:val="34"/>
          <w:sz w:val="20"/>
        </w:rPr>
        <w:t xml:space="preserve"> </w:t>
      </w:r>
      <w:r>
        <w:rPr>
          <w:sz w:val="20"/>
        </w:rPr>
        <w:t>bias</w:t>
      </w:r>
      <w:r>
        <w:rPr>
          <w:spacing w:val="34"/>
          <w:sz w:val="20"/>
        </w:rPr>
        <w:t xml:space="preserve"> </w:t>
      </w:r>
      <w:r>
        <w:rPr>
          <w:sz w:val="20"/>
        </w:rPr>
        <w:t>audits</w:t>
      </w:r>
      <w:r>
        <w:rPr>
          <w:spacing w:val="34"/>
          <w:sz w:val="20"/>
        </w:rPr>
        <w:t xml:space="preserve"> </w:t>
      </w:r>
      <w:r>
        <w:rPr>
          <w:sz w:val="20"/>
        </w:rPr>
        <w:t>and</w:t>
      </w:r>
      <w:r>
        <w:rPr>
          <w:spacing w:val="34"/>
          <w:sz w:val="20"/>
        </w:rPr>
        <w:t xml:space="preserve"> </w:t>
      </w:r>
      <w:r>
        <w:rPr>
          <w:sz w:val="20"/>
        </w:rPr>
        <w:t xml:space="preserve">candidate </w:t>
      </w:r>
      <w:r>
        <w:rPr>
          <w:spacing w:val="-2"/>
          <w:sz w:val="20"/>
        </w:rPr>
        <w:t>notifications.</w:t>
      </w:r>
    </w:p>
    <w:p w14:paraId="1EBD458B" w14:textId="77777777" w:rsidR="00D26D16" w:rsidRDefault="00000000" w:rsidP="0008464E">
      <w:pPr>
        <w:pStyle w:val="ListParagraph"/>
        <w:numPr>
          <w:ilvl w:val="0"/>
          <w:numId w:val="7"/>
        </w:numPr>
        <w:tabs>
          <w:tab w:val="left" w:pos="597"/>
          <w:tab w:val="left" w:pos="599"/>
        </w:tabs>
        <w:spacing w:line="249" w:lineRule="auto"/>
        <w:ind w:left="0" w:right="257"/>
        <w:jc w:val="both"/>
        <w:rPr>
          <w:sz w:val="20"/>
        </w:rPr>
      </w:pPr>
      <w:r>
        <w:rPr>
          <w:b/>
          <w:sz w:val="20"/>
        </w:rPr>
        <w:t>GDPR:</w:t>
      </w:r>
      <w:r>
        <w:rPr>
          <w:b/>
          <w:spacing w:val="40"/>
          <w:sz w:val="20"/>
        </w:rPr>
        <w:t xml:space="preserve"> </w:t>
      </w:r>
      <w:r>
        <w:rPr>
          <w:sz w:val="20"/>
        </w:rPr>
        <w:t>Protects</w:t>
      </w:r>
      <w:r>
        <w:rPr>
          <w:spacing w:val="40"/>
          <w:sz w:val="20"/>
        </w:rPr>
        <w:t xml:space="preserve"> </w:t>
      </w:r>
      <w:r>
        <w:rPr>
          <w:sz w:val="20"/>
        </w:rPr>
        <w:t>candidate</w:t>
      </w:r>
      <w:r>
        <w:rPr>
          <w:spacing w:val="40"/>
          <w:sz w:val="20"/>
        </w:rPr>
        <w:t xml:space="preserve"> </w:t>
      </w:r>
      <w:r>
        <w:rPr>
          <w:sz w:val="20"/>
        </w:rPr>
        <w:t>data</w:t>
      </w:r>
      <w:r>
        <w:rPr>
          <w:spacing w:val="40"/>
          <w:sz w:val="20"/>
        </w:rPr>
        <w:t xml:space="preserve"> </w:t>
      </w:r>
      <w:r>
        <w:rPr>
          <w:sz w:val="20"/>
        </w:rPr>
        <w:t>and</w:t>
      </w:r>
      <w:r>
        <w:rPr>
          <w:spacing w:val="40"/>
          <w:sz w:val="20"/>
        </w:rPr>
        <w:t xml:space="preserve"> </w:t>
      </w:r>
      <w:r>
        <w:rPr>
          <w:sz w:val="20"/>
        </w:rPr>
        <w:t>mandates</w:t>
      </w:r>
      <w:r>
        <w:rPr>
          <w:spacing w:val="40"/>
          <w:sz w:val="20"/>
        </w:rPr>
        <w:t xml:space="preserve"> </w:t>
      </w:r>
      <w:r>
        <w:rPr>
          <w:sz w:val="20"/>
        </w:rPr>
        <w:t>human review of AI-driven decisions.</w:t>
      </w:r>
    </w:p>
    <w:p w14:paraId="5E21B106" w14:textId="77777777" w:rsidR="00D26D16" w:rsidRDefault="00D26D16" w:rsidP="0008464E">
      <w:pPr>
        <w:pStyle w:val="BodyText"/>
        <w:spacing w:before="18"/>
        <w:ind w:left="0" w:firstLine="0"/>
      </w:pPr>
    </w:p>
    <w:p w14:paraId="4D91109D" w14:textId="77777777" w:rsidR="00D26D16" w:rsidRDefault="00000000" w:rsidP="0008464E">
      <w:pPr>
        <w:jc w:val="both"/>
        <w:rPr>
          <w:i/>
          <w:sz w:val="20"/>
        </w:rPr>
      </w:pPr>
      <w:r>
        <w:rPr>
          <w:i/>
          <w:sz w:val="20"/>
        </w:rPr>
        <w:t>A.</w:t>
      </w:r>
      <w:r>
        <w:rPr>
          <w:i/>
          <w:spacing w:val="40"/>
          <w:sz w:val="20"/>
        </w:rPr>
        <w:t xml:space="preserve"> </w:t>
      </w:r>
      <w:r>
        <w:rPr>
          <w:i/>
          <w:sz w:val="20"/>
        </w:rPr>
        <w:t>Comparative</w:t>
      </w:r>
      <w:r>
        <w:rPr>
          <w:i/>
          <w:spacing w:val="13"/>
          <w:sz w:val="20"/>
        </w:rPr>
        <w:t xml:space="preserve"> </w:t>
      </w:r>
      <w:r>
        <w:rPr>
          <w:i/>
          <w:sz w:val="20"/>
        </w:rPr>
        <w:t>Global</w:t>
      </w:r>
      <w:r>
        <w:rPr>
          <w:i/>
          <w:spacing w:val="13"/>
          <w:sz w:val="20"/>
        </w:rPr>
        <w:t xml:space="preserve"> </w:t>
      </w:r>
      <w:r>
        <w:rPr>
          <w:i/>
          <w:spacing w:val="-2"/>
          <w:sz w:val="20"/>
        </w:rPr>
        <w:t>Regulations</w:t>
      </w:r>
    </w:p>
    <w:p w14:paraId="51374448" w14:textId="77777777" w:rsidR="00D26D16" w:rsidRDefault="00000000" w:rsidP="0008464E">
      <w:pPr>
        <w:pStyle w:val="BodyText"/>
        <w:spacing w:before="119"/>
        <w:ind w:left="0" w:firstLine="0"/>
      </w:pPr>
      <w:r>
        <w:t>AI</w:t>
      </w:r>
      <w:r>
        <w:rPr>
          <w:spacing w:val="10"/>
        </w:rPr>
        <w:t xml:space="preserve"> </w:t>
      </w:r>
      <w:r>
        <w:t>hiring</w:t>
      </w:r>
      <w:r>
        <w:rPr>
          <w:spacing w:val="10"/>
        </w:rPr>
        <w:t xml:space="preserve"> </w:t>
      </w:r>
      <w:r>
        <w:t>regulations</w:t>
      </w:r>
      <w:r>
        <w:rPr>
          <w:spacing w:val="10"/>
        </w:rPr>
        <w:t xml:space="preserve"> </w:t>
      </w:r>
      <w:r>
        <w:t>vary</w:t>
      </w:r>
      <w:r>
        <w:rPr>
          <w:spacing w:val="11"/>
        </w:rPr>
        <w:t xml:space="preserve"> </w:t>
      </w:r>
      <w:r>
        <w:t>significantly</w:t>
      </w:r>
      <w:r>
        <w:rPr>
          <w:spacing w:val="10"/>
        </w:rPr>
        <w:t xml:space="preserve"> </w:t>
      </w:r>
      <w:r>
        <w:t>across</w:t>
      </w:r>
      <w:r>
        <w:rPr>
          <w:spacing w:val="10"/>
        </w:rPr>
        <w:t xml:space="preserve"> </w:t>
      </w:r>
      <w:r>
        <w:rPr>
          <w:spacing w:val="-2"/>
        </w:rPr>
        <w:t>regions:</w:t>
      </w:r>
    </w:p>
    <w:p w14:paraId="5043518D" w14:textId="77777777" w:rsidR="00D26D16" w:rsidRDefault="00000000" w:rsidP="0008464E">
      <w:pPr>
        <w:pStyle w:val="BodyText"/>
        <w:spacing w:before="22" w:line="249" w:lineRule="auto"/>
        <w:ind w:left="0" w:right="257"/>
      </w:pPr>
      <w:r>
        <w:t>European Union (EU): The AI Act of 2021 classifies recruitment</w:t>
      </w:r>
      <w:r>
        <w:rPr>
          <w:spacing w:val="31"/>
        </w:rPr>
        <w:t xml:space="preserve"> </w:t>
      </w:r>
      <w:r>
        <w:t>systems</w:t>
      </w:r>
      <w:r>
        <w:rPr>
          <w:spacing w:val="31"/>
        </w:rPr>
        <w:t xml:space="preserve"> </w:t>
      </w:r>
      <w:r>
        <w:t>as</w:t>
      </w:r>
      <w:r>
        <w:rPr>
          <w:spacing w:val="31"/>
        </w:rPr>
        <w:t xml:space="preserve"> </w:t>
      </w:r>
      <w:r>
        <w:t>“high</w:t>
      </w:r>
      <w:r>
        <w:rPr>
          <w:spacing w:val="31"/>
        </w:rPr>
        <w:t xml:space="preserve"> </w:t>
      </w:r>
      <w:r>
        <w:t>risk.”</w:t>
      </w:r>
      <w:r>
        <w:rPr>
          <w:spacing w:val="31"/>
        </w:rPr>
        <w:t xml:space="preserve"> </w:t>
      </w:r>
      <w:r>
        <w:t>Companies</w:t>
      </w:r>
      <w:r>
        <w:rPr>
          <w:spacing w:val="31"/>
        </w:rPr>
        <w:t xml:space="preserve"> </w:t>
      </w:r>
      <w:r>
        <w:t>are</w:t>
      </w:r>
      <w:r>
        <w:rPr>
          <w:spacing w:val="31"/>
        </w:rPr>
        <w:t xml:space="preserve"> </w:t>
      </w:r>
      <w:r>
        <w:t>required to conduct strict conformity assessments, maintain human oversight, and ensure explainability of algorithmic decisions. Non-compliance can result in heavy penalties.</w:t>
      </w:r>
    </w:p>
    <w:p w14:paraId="419C6E6E" w14:textId="77777777" w:rsidR="00D26D16" w:rsidRDefault="00000000" w:rsidP="0008464E">
      <w:pPr>
        <w:pStyle w:val="BodyText"/>
        <w:spacing w:before="13" w:line="249" w:lineRule="auto"/>
        <w:ind w:left="0" w:right="257"/>
      </w:pPr>
      <w:r>
        <w:t>United States (US): In 2023, New York City introduced a law mandating annual audits of hiring algorithms to detect gender and racial bias. Additionally, the Equal Employment Opportunity Commission (EEOC) has begun monitoring AI tools for compliance with anti-discrimination laws.</w:t>
      </w:r>
    </w:p>
    <w:p w14:paraId="2945547E" w14:textId="77777777" w:rsidR="00D26D16" w:rsidRDefault="00000000" w:rsidP="0008464E">
      <w:pPr>
        <w:pStyle w:val="BodyText"/>
        <w:spacing w:before="13" w:line="249" w:lineRule="auto"/>
        <w:ind w:left="0" w:right="257"/>
      </w:pPr>
      <w:r>
        <w:t>India:</w:t>
      </w:r>
      <w:r>
        <w:rPr>
          <w:spacing w:val="-8"/>
        </w:rPr>
        <w:t xml:space="preserve"> </w:t>
      </w:r>
      <w:r>
        <w:t>The</w:t>
      </w:r>
      <w:r>
        <w:rPr>
          <w:spacing w:val="-8"/>
        </w:rPr>
        <w:t xml:space="preserve"> </w:t>
      </w:r>
      <w:r>
        <w:t>Digital</w:t>
      </w:r>
      <w:r>
        <w:rPr>
          <w:spacing w:val="-8"/>
        </w:rPr>
        <w:t xml:space="preserve"> </w:t>
      </w:r>
      <w:r>
        <w:t>Personal</w:t>
      </w:r>
      <w:r>
        <w:rPr>
          <w:spacing w:val="-8"/>
        </w:rPr>
        <w:t xml:space="preserve"> </w:t>
      </w:r>
      <w:r>
        <w:t>Data</w:t>
      </w:r>
      <w:r>
        <w:rPr>
          <w:spacing w:val="-8"/>
        </w:rPr>
        <w:t xml:space="preserve"> </w:t>
      </w:r>
      <w:r>
        <w:t>Protection</w:t>
      </w:r>
      <w:r>
        <w:rPr>
          <w:spacing w:val="-8"/>
        </w:rPr>
        <w:t xml:space="preserve"> </w:t>
      </w:r>
      <w:r>
        <w:t>Act</w:t>
      </w:r>
      <w:r>
        <w:rPr>
          <w:spacing w:val="-8"/>
        </w:rPr>
        <w:t xml:space="preserve"> </w:t>
      </w:r>
      <w:r>
        <w:t>(DPDP</w:t>
      </w:r>
      <w:r>
        <w:rPr>
          <w:spacing w:val="-8"/>
        </w:rPr>
        <w:t xml:space="preserve"> </w:t>
      </w:r>
      <w:r>
        <w:t>Act) 2023 regulates how personal information can be collected, stored, and processed. While not AI-specific, it impacts re- cruitment</w:t>
      </w:r>
      <w:r>
        <w:rPr>
          <w:spacing w:val="-4"/>
        </w:rPr>
        <w:t xml:space="preserve"> </w:t>
      </w:r>
      <w:r>
        <w:t>systems</w:t>
      </w:r>
      <w:r>
        <w:rPr>
          <w:spacing w:val="-4"/>
        </w:rPr>
        <w:t xml:space="preserve"> </w:t>
      </w:r>
      <w:r>
        <w:t>by</w:t>
      </w:r>
      <w:r>
        <w:rPr>
          <w:spacing w:val="-4"/>
        </w:rPr>
        <w:t xml:space="preserve"> </w:t>
      </w:r>
      <w:r>
        <w:t>restricting</w:t>
      </w:r>
      <w:r>
        <w:rPr>
          <w:spacing w:val="-3"/>
        </w:rPr>
        <w:t xml:space="preserve"> </w:t>
      </w:r>
      <w:r>
        <w:t>unauthorized</w:t>
      </w:r>
      <w:r>
        <w:rPr>
          <w:spacing w:val="-4"/>
        </w:rPr>
        <w:t xml:space="preserve"> </w:t>
      </w:r>
      <w:r>
        <w:t>use</w:t>
      </w:r>
      <w:r>
        <w:rPr>
          <w:spacing w:val="-4"/>
        </w:rPr>
        <w:t xml:space="preserve"> </w:t>
      </w:r>
      <w:r>
        <w:t>of</w:t>
      </w:r>
      <w:r>
        <w:rPr>
          <w:spacing w:val="-4"/>
        </w:rPr>
        <w:t xml:space="preserve"> </w:t>
      </w:r>
      <w:r>
        <w:t xml:space="preserve">candidate data. India has yet to release a dedicated AI regulation, but discussions on algorithmic fairness and accountability are </w:t>
      </w:r>
      <w:r>
        <w:rPr>
          <w:spacing w:val="-2"/>
        </w:rPr>
        <w:t>ongoing.</w:t>
      </w:r>
    </w:p>
    <w:p w14:paraId="63C73A24" w14:textId="77777777" w:rsidR="00D26D16" w:rsidRDefault="00000000" w:rsidP="0008464E">
      <w:pPr>
        <w:pStyle w:val="BodyText"/>
        <w:spacing w:before="13" w:line="249" w:lineRule="auto"/>
        <w:ind w:left="0" w:right="257"/>
      </w:pPr>
      <w:r>
        <w:t>This</w:t>
      </w:r>
      <w:r>
        <w:rPr>
          <w:spacing w:val="-8"/>
        </w:rPr>
        <w:t xml:space="preserve"> </w:t>
      </w:r>
      <w:r>
        <w:t>comparative</w:t>
      </w:r>
      <w:r>
        <w:rPr>
          <w:spacing w:val="-8"/>
        </w:rPr>
        <w:t xml:space="preserve"> </w:t>
      </w:r>
      <w:r>
        <w:t>perspective</w:t>
      </w:r>
      <w:r>
        <w:rPr>
          <w:spacing w:val="-8"/>
        </w:rPr>
        <w:t xml:space="preserve"> </w:t>
      </w:r>
      <w:r>
        <w:t>shows</w:t>
      </w:r>
      <w:r>
        <w:rPr>
          <w:spacing w:val="-8"/>
        </w:rPr>
        <w:t xml:space="preserve"> </w:t>
      </w:r>
      <w:r>
        <w:t>that</w:t>
      </w:r>
      <w:r>
        <w:rPr>
          <w:spacing w:val="-8"/>
        </w:rPr>
        <w:t xml:space="preserve"> </w:t>
      </w:r>
      <w:r>
        <w:t>while</w:t>
      </w:r>
      <w:r>
        <w:rPr>
          <w:spacing w:val="-8"/>
        </w:rPr>
        <w:t xml:space="preserve"> </w:t>
      </w:r>
      <w:r>
        <w:t>Europe</w:t>
      </w:r>
      <w:r>
        <w:rPr>
          <w:spacing w:val="-8"/>
        </w:rPr>
        <w:t xml:space="preserve"> </w:t>
      </w:r>
      <w:r>
        <w:t>leads with strict oversight, the US and India are gradually catching up. A harmonized global framework may become necessary</w:t>
      </w:r>
      <w:r>
        <w:rPr>
          <w:spacing w:val="40"/>
        </w:rPr>
        <w:t xml:space="preserve"> </w:t>
      </w:r>
      <w:r>
        <w:t>as AI-based recruitment becomes more widespread.</w:t>
      </w:r>
    </w:p>
    <w:p w14:paraId="6D0E6525" w14:textId="77777777" w:rsidR="00D26D16" w:rsidRDefault="00D26D16" w:rsidP="0008464E">
      <w:pPr>
        <w:pStyle w:val="BodyText"/>
        <w:spacing w:before="18"/>
        <w:ind w:left="0" w:firstLine="0"/>
      </w:pPr>
    </w:p>
    <w:p w14:paraId="5C4B3620" w14:textId="77777777" w:rsidR="00D26D16" w:rsidRDefault="00000000" w:rsidP="0008464E">
      <w:pPr>
        <w:pStyle w:val="ListParagraph"/>
        <w:numPr>
          <w:ilvl w:val="0"/>
          <w:numId w:val="1"/>
        </w:numPr>
        <w:tabs>
          <w:tab w:val="left" w:pos="991"/>
        </w:tabs>
        <w:ind w:left="0" w:hanging="442"/>
        <w:jc w:val="both"/>
        <w:rPr>
          <w:sz w:val="20"/>
        </w:rPr>
      </w:pPr>
      <w:r>
        <w:rPr>
          <w:smallCaps/>
          <w:sz w:val="20"/>
        </w:rPr>
        <w:t>Future</w:t>
      </w:r>
      <w:r>
        <w:rPr>
          <w:smallCaps/>
          <w:spacing w:val="52"/>
          <w:sz w:val="20"/>
        </w:rPr>
        <w:t xml:space="preserve"> </w:t>
      </w:r>
      <w:r>
        <w:rPr>
          <w:smallCaps/>
          <w:sz w:val="20"/>
        </w:rPr>
        <w:t>Outlook</w:t>
      </w:r>
      <w:r>
        <w:rPr>
          <w:smallCaps/>
          <w:spacing w:val="52"/>
          <w:sz w:val="20"/>
        </w:rPr>
        <w:t xml:space="preserve"> </w:t>
      </w:r>
      <w:r>
        <w:rPr>
          <w:smallCaps/>
          <w:sz w:val="20"/>
        </w:rPr>
        <w:t>and</w:t>
      </w:r>
      <w:r>
        <w:rPr>
          <w:smallCaps/>
          <w:spacing w:val="52"/>
          <w:sz w:val="20"/>
        </w:rPr>
        <w:t xml:space="preserve"> </w:t>
      </w:r>
      <w:r>
        <w:rPr>
          <w:smallCaps/>
          <w:spacing w:val="-2"/>
          <w:sz w:val="20"/>
        </w:rPr>
        <w:t>Recommendations</w:t>
      </w:r>
    </w:p>
    <w:p w14:paraId="4C6842DD" w14:textId="77777777" w:rsidR="00D26D16" w:rsidRDefault="00000000" w:rsidP="0008464E">
      <w:pPr>
        <w:pStyle w:val="ListParagraph"/>
        <w:numPr>
          <w:ilvl w:val="0"/>
          <w:numId w:val="8"/>
        </w:numPr>
        <w:tabs>
          <w:tab w:val="left" w:pos="598"/>
        </w:tabs>
        <w:spacing w:before="139"/>
        <w:ind w:left="0" w:hanging="200"/>
        <w:jc w:val="both"/>
        <w:rPr>
          <w:sz w:val="20"/>
        </w:rPr>
      </w:pPr>
      <w:r>
        <w:rPr>
          <w:sz w:val="20"/>
        </w:rPr>
        <w:t>Hybrid</w:t>
      </w:r>
      <w:r>
        <w:rPr>
          <w:spacing w:val="-10"/>
          <w:sz w:val="20"/>
        </w:rPr>
        <w:t xml:space="preserve"> </w:t>
      </w:r>
      <w:r>
        <w:rPr>
          <w:sz w:val="20"/>
        </w:rPr>
        <w:t>models</w:t>
      </w:r>
      <w:r>
        <w:rPr>
          <w:spacing w:val="-9"/>
          <w:sz w:val="20"/>
        </w:rPr>
        <w:t xml:space="preserve"> </w:t>
      </w:r>
      <w:r>
        <w:rPr>
          <w:sz w:val="20"/>
        </w:rPr>
        <w:t>with</w:t>
      </w:r>
      <w:r>
        <w:rPr>
          <w:spacing w:val="-9"/>
          <w:sz w:val="20"/>
        </w:rPr>
        <w:t xml:space="preserve"> </w:t>
      </w:r>
      <w:r>
        <w:rPr>
          <w:sz w:val="20"/>
        </w:rPr>
        <w:t>AI</w:t>
      </w:r>
      <w:r>
        <w:rPr>
          <w:spacing w:val="-9"/>
          <w:sz w:val="20"/>
        </w:rPr>
        <w:t xml:space="preserve"> </w:t>
      </w:r>
      <w:r>
        <w:rPr>
          <w:sz w:val="20"/>
        </w:rPr>
        <w:t>support</w:t>
      </w:r>
      <w:r>
        <w:rPr>
          <w:spacing w:val="-10"/>
          <w:sz w:val="20"/>
        </w:rPr>
        <w:t xml:space="preserve"> </w:t>
      </w:r>
      <w:r>
        <w:rPr>
          <w:sz w:val="20"/>
        </w:rPr>
        <w:t>but</w:t>
      </w:r>
      <w:r>
        <w:rPr>
          <w:spacing w:val="-9"/>
          <w:sz w:val="20"/>
        </w:rPr>
        <w:t xml:space="preserve"> </w:t>
      </w:r>
      <w:r>
        <w:rPr>
          <w:sz w:val="20"/>
        </w:rPr>
        <w:t>human</w:t>
      </w:r>
      <w:r>
        <w:rPr>
          <w:spacing w:val="-9"/>
          <w:sz w:val="20"/>
        </w:rPr>
        <w:t xml:space="preserve"> </w:t>
      </w:r>
      <w:r>
        <w:rPr>
          <w:sz w:val="20"/>
        </w:rPr>
        <w:t>final</w:t>
      </w:r>
      <w:r>
        <w:rPr>
          <w:spacing w:val="-9"/>
          <w:sz w:val="20"/>
        </w:rPr>
        <w:t xml:space="preserve"> </w:t>
      </w:r>
      <w:r>
        <w:rPr>
          <w:spacing w:val="-2"/>
          <w:sz w:val="20"/>
        </w:rPr>
        <w:t>decisions.</w:t>
      </w:r>
    </w:p>
    <w:p w14:paraId="56D9FEF0" w14:textId="77777777" w:rsidR="00D26D16" w:rsidRDefault="00000000" w:rsidP="0008464E">
      <w:pPr>
        <w:pStyle w:val="ListParagraph"/>
        <w:numPr>
          <w:ilvl w:val="0"/>
          <w:numId w:val="8"/>
        </w:numPr>
        <w:tabs>
          <w:tab w:val="left" w:pos="598"/>
        </w:tabs>
        <w:spacing w:before="9"/>
        <w:ind w:left="0" w:hanging="200"/>
        <w:jc w:val="both"/>
        <w:rPr>
          <w:sz w:val="20"/>
        </w:rPr>
      </w:pPr>
      <w:r>
        <w:rPr>
          <w:sz w:val="20"/>
        </w:rPr>
        <w:t>Regular</w:t>
      </w:r>
      <w:r>
        <w:rPr>
          <w:spacing w:val="14"/>
          <w:sz w:val="20"/>
        </w:rPr>
        <w:t xml:space="preserve"> </w:t>
      </w:r>
      <w:r>
        <w:rPr>
          <w:sz w:val="20"/>
        </w:rPr>
        <w:t>bias</w:t>
      </w:r>
      <w:r>
        <w:rPr>
          <w:spacing w:val="14"/>
          <w:sz w:val="20"/>
        </w:rPr>
        <w:t xml:space="preserve"> </w:t>
      </w:r>
      <w:r>
        <w:rPr>
          <w:sz w:val="20"/>
        </w:rPr>
        <w:t>audits</w:t>
      </w:r>
      <w:r>
        <w:rPr>
          <w:spacing w:val="14"/>
          <w:sz w:val="20"/>
        </w:rPr>
        <w:t xml:space="preserve"> </w:t>
      </w:r>
      <w:r>
        <w:rPr>
          <w:sz w:val="20"/>
        </w:rPr>
        <w:t>to</w:t>
      </w:r>
      <w:r>
        <w:rPr>
          <w:spacing w:val="14"/>
          <w:sz w:val="20"/>
        </w:rPr>
        <w:t xml:space="preserve"> </w:t>
      </w:r>
      <w:r>
        <w:rPr>
          <w:sz w:val="20"/>
        </w:rPr>
        <w:t>ensure</w:t>
      </w:r>
      <w:r>
        <w:rPr>
          <w:spacing w:val="14"/>
          <w:sz w:val="20"/>
        </w:rPr>
        <w:t xml:space="preserve"> </w:t>
      </w:r>
      <w:r>
        <w:rPr>
          <w:spacing w:val="-2"/>
          <w:sz w:val="20"/>
        </w:rPr>
        <w:t>fairness.</w:t>
      </w:r>
    </w:p>
    <w:p w14:paraId="04161130" w14:textId="77777777" w:rsidR="00D26D16" w:rsidRDefault="00000000" w:rsidP="0008464E">
      <w:pPr>
        <w:pStyle w:val="ListParagraph"/>
        <w:numPr>
          <w:ilvl w:val="0"/>
          <w:numId w:val="8"/>
        </w:numPr>
        <w:tabs>
          <w:tab w:val="left" w:pos="598"/>
        </w:tabs>
        <w:spacing w:before="10"/>
        <w:ind w:left="0" w:hanging="200"/>
        <w:jc w:val="both"/>
        <w:rPr>
          <w:sz w:val="20"/>
        </w:rPr>
      </w:pPr>
      <w:r>
        <w:rPr>
          <w:sz w:val="20"/>
        </w:rPr>
        <w:t>Adoption</w:t>
      </w:r>
      <w:r>
        <w:rPr>
          <w:spacing w:val="13"/>
          <w:sz w:val="20"/>
        </w:rPr>
        <w:t xml:space="preserve"> </w:t>
      </w:r>
      <w:r>
        <w:rPr>
          <w:sz w:val="20"/>
        </w:rPr>
        <w:t>of</w:t>
      </w:r>
      <w:r>
        <w:rPr>
          <w:spacing w:val="14"/>
          <w:sz w:val="20"/>
        </w:rPr>
        <w:t xml:space="preserve"> </w:t>
      </w:r>
      <w:r>
        <w:rPr>
          <w:sz w:val="20"/>
        </w:rPr>
        <w:t>Explainable</w:t>
      </w:r>
      <w:r>
        <w:rPr>
          <w:spacing w:val="14"/>
          <w:sz w:val="20"/>
        </w:rPr>
        <w:t xml:space="preserve"> </w:t>
      </w:r>
      <w:r>
        <w:rPr>
          <w:sz w:val="20"/>
        </w:rPr>
        <w:t>AI</w:t>
      </w:r>
      <w:r>
        <w:rPr>
          <w:spacing w:val="14"/>
          <w:sz w:val="20"/>
        </w:rPr>
        <w:t xml:space="preserve"> </w:t>
      </w:r>
      <w:r>
        <w:rPr>
          <w:spacing w:val="-2"/>
          <w:sz w:val="20"/>
        </w:rPr>
        <w:t>(XAI).</w:t>
      </w:r>
    </w:p>
    <w:p w14:paraId="5D9E034D" w14:textId="77777777" w:rsidR="00D26D16" w:rsidRDefault="00000000" w:rsidP="0008464E">
      <w:pPr>
        <w:pStyle w:val="ListParagraph"/>
        <w:numPr>
          <w:ilvl w:val="0"/>
          <w:numId w:val="8"/>
        </w:numPr>
        <w:tabs>
          <w:tab w:val="left" w:pos="598"/>
        </w:tabs>
        <w:spacing w:before="9"/>
        <w:ind w:left="0" w:hanging="200"/>
        <w:jc w:val="both"/>
        <w:rPr>
          <w:sz w:val="20"/>
        </w:rPr>
      </w:pPr>
      <w:r>
        <w:rPr>
          <w:sz w:val="20"/>
        </w:rPr>
        <w:t>Compliance</w:t>
      </w:r>
      <w:r>
        <w:rPr>
          <w:spacing w:val="10"/>
          <w:sz w:val="20"/>
        </w:rPr>
        <w:t xml:space="preserve"> </w:t>
      </w:r>
      <w:r>
        <w:rPr>
          <w:sz w:val="20"/>
        </w:rPr>
        <w:t>with</w:t>
      </w:r>
      <w:r>
        <w:rPr>
          <w:spacing w:val="10"/>
          <w:sz w:val="20"/>
        </w:rPr>
        <w:t xml:space="preserve"> </w:t>
      </w:r>
      <w:r>
        <w:rPr>
          <w:sz w:val="20"/>
        </w:rPr>
        <w:t>privacy</w:t>
      </w:r>
      <w:r>
        <w:rPr>
          <w:spacing w:val="10"/>
          <w:sz w:val="20"/>
        </w:rPr>
        <w:t xml:space="preserve"> </w:t>
      </w:r>
      <w:r>
        <w:rPr>
          <w:sz w:val="20"/>
        </w:rPr>
        <w:t>laws</w:t>
      </w:r>
      <w:r>
        <w:rPr>
          <w:spacing w:val="10"/>
          <w:sz w:val="20"/>
        </w:rPr>
        <w:t xml:space="preserve"> </w:t>
      </w:r>
      <w:r>
        <w:rPr>
          <w:sz w:val="20"/>
        </w:rPr>
        <w:t>like</w:t>
      </w:r>
      <w:r>
        <w:rPr>
          <w:spacing w:val="11"/>
          <w:sz w:val="20"/>
        </w:rPr>
        <w:t xml:space="preserve"> </w:t>
      </w:r>
      <w:r>
        <w:rPr>
          <w:spacing w:val="-2"/>
          <w:sz w:val="20"/>
        </w:rPr>
        <w:t>GDPR.</w:t>
      </w:r>
    </w:p>
    <w:p w14:paraId="11F188E7" w14:textId="77777777" w:rsidR="00D26D16" w:rsidRDefault="00000000" w:rsidP="0008464E">
      <w:pPr>
        <w:pStyle w:val="ListParagraph"/>
        <w:numPr>
          <w:ilvl w:val="0"/>
          <w:numId w:val="8"/>
        </w:numPr>
        <w:tabs>
          <w:tab w:val="left" w:pos="598"/>
        </w:tabs>
        <w:spacing w:before="9"/>
        <w:ind w:left="0" w:hanging="200"/>
        <w:jc w:val="both"/>
        <w:rPr>
          <w:sz w:val="20"/>
        </w:rPr>
      </w:pPr>
      <w:r>
        <w:rPr>
          <w:sz w:val="20"/>
        </w:rPr>
        <w:t>Involving</w:t>
      </w:r>
      <w:r>
        <w:rPr>
          <w:spacing w:val="1"/>
          <w:sz w:val="20"/>
        </w:rPr>
        <w:t xml:space="preserve"> </w:t>
      </w:r>
      <w:r>
        <w:rPr>
          <w:sz w:val="20"/>
        </w:rPr>
        <w:t>diverse</w:t>
      </w:r>
      <w:r>
        <w:rPr>
          <w:spacing w:val="2"/>
          <w:sz w:val="20"/>
        </w:rPr>
        <w:t xml:space="preserve"> </w:t>
      </w:r>
      <w:r>
        <w:rPr>
          <w:sz w:val="20"/>
        </w:rPr>
        <w:t>development</w:t>
      </w:r>
      <w:r>
        <w:rPr>
          <w:spacing w:val="2"/>
          <w:sz w:val="20"/>
        </w:rPr>
        <w:t xml:space="preserve"> </w:t>
      </w:r>
      <w:r>
        <w:rPr>
          <w:spacing w:val="-2"/>
          <w:sz w:val="20"/>
        </w:rPr>
        <w:t>teams.</w:t>
      </w:r>
    </w:p>
    <w:p w14:paraId="7A1DB6EB" w14:textId="77777777" w:rsidR="00D26D16" w:rsidRDefault="00000000" w:rsidP="0008464E">
      <w:pPr>
        <w:pStyle w:val="ListParagraph"/>
        <w:numPr>
          <w:ilvl w:val="0"/>
          <w:numId w:val="8"/>
        </w:numPr>
        <w:tabs>
          <w:tab w:val="left" w:pos="598"/>
        </w:tabs>
        <w:spacing w:before="9"/>
        <w:ind w:left="0" w:hanging="200"/>
        <w:jc w:val="both"/>
        <w:rPr>
          <w:sz w:val="20"/>
        </w:rPr>
      </w:pPr>
      <w:r>
        <w:rPr>
          <w:sz w:val="20"/>
        </w:rPr>
        <w:t>Continuous</w:t>
      </w:r>
      <w:r>
        <w:rPr>
          <w:spacing w:val="12"/>
          <w:sz w:val="20"/>
        </w:rPr>
        <w:t xml:space="preserve"> </w:t>
      </w:r>
      <w:r>
        <w:rPr>
          <w:sz w:val="20"/>
        </w:rPr>
        <w:t>retraining</w:t>
      </w:r>
      <w:r>
        <w:rPr>
          <w:spacing w:val="12"/>
          <w:sz w:val="20"/>
        </w:rPr>
        <w:t xml:space="preserve"> </w:t>
      </w:r>
      <w:r>
        <w:rPr>
          <w:sz w:val="20"/>
        </w:rPr>
        <w:t>with</w:t>
      </w:r>
      <w:r>
        <w:rPr>
          <w:spacing w:val="12"/>
          <w:sz w:val="20"/>
        </w:rPr>
        <w:t xml:space="preserve"> </w:t>
      </w:r>
      <w:r>
        <w:rPr>
          <w:sz w:val="20"/>
        </w:rPr>
        <w:t>balanced</w:t>
      </w:r>
      <w:r>
        <w:rPr>
          <w:spacing w:val="12"/>
          <w:sz w:val="20"/>
        </w:rPr>
        <w:t xml:space="preserve"> </w:t>
      </w:r>
      <w:r>
        <w:rPr>
          <w:spacing w:val="-2"/>
          <w:sz w:val="20"/>
        </w:rPr>
        <w:t>datasets.</w:t>
      </w:r>
    </w:p>
    <w:p w14:paraId="04B7436A" w14:textId="77777777" w:rsidR="00D26D16" w:rsidRDefault="00D26D16" w:rsidP="0008464E">
      <w:pPr>
        <w:pStyle w:val="ListParagraph"/>
        <w:ind w:left="0"/>
        <w:jc w:val="both"/>
        <w:rPr>
          <w:sz w:val="20"/>
        </w:rPr>
      </w:pPr>
    </w:p>
    <w:p w14:paraId="60FF4DA1" w14:textId="77777777" w:rsidR="00DD0839" w:rsidRDefault="00DD0839" w:rsidP="0008464E">
      <w:pPr>
        <w:pStyle w:val="ListParagraph"/>
        <w:ind w:left="0"/>
        <w:jc w:val="both"/>
        <w:rPr>
          <w:sz w:val="20"/>
        </w:rPr>
        <w:sectPr w:rsidR="00DD0839" w:rsidSect="0008464E">
          <w:pgSz w:w="12240" w:h="15840" w:code="1"/>
          <w:pgMar w:top="1440" w:right="1440" w:bottom="1440" w:left="1440" w:header="720" w:footer="720" w:gutter="0"/>
          <w:cols w:space="720"/>
          <w:docGrid w:linePitch="299"/>
        </w:sectPr>
      </w:pPr>
    </w:p>
    <w:p w14:paraId="0F044BC1" w14:textId="7F920713" w:rsidR="00D26D16" w:rsidRPr="00DD0839" w:rsidRDefault="00000000" w:rsidP="0008464E">
      <w:pPr>
        <w:pStyle w:val="ListParagraph"/>
        <w:numPr>
          <w:ilvl w:val="0"/>
          <w:numId w:val="1"/>
        </w:numPr>
        <w:tabs>
          <w:tab w:val="left" w:pos="1614"/>
        </w:tabs>
        <w:spacing w:before="71"/>
        <w:ind w:left="0" w:hanging="517"/>
        <w:jc w:val="both"/>
        <w:rPr>
          <w:sz w:val="20"/>
        </w:rPr>
      </w:pPr>
      <w:r>
        <w:rPr>
          <w:smallCaps/>
          <w:sz w:val="20"/>
        </w:rPr>
        <w:t>Future</w:t>
      </w:r>
      <w:r>
        <w:rPr>
          <w:smallCaps/>
          <w:spacing w:val="65"/>
          <w:sz w:val="20"/>
        </w:rPr>
        <w:t xml:space="preserve"> </w:t>
      </w:r>
      <w:r>
        <w:rPr>
          <w:smallCaps/>
          <w:sz w:val="20"/>
        </w:rPr>
        <w:t>Research</w:t>
      </w:r>
      <w:r>
        <w:rPr>
          <w:smallCaps/>
          <w:spacing w:val="65"/>
          <w:sz w:val="20"/>
        </w:rPr>
        <w:t xml:space="preserve"> </w:t>
      </w:r>
      <w:r>
        <w:rPr>
          <w:smallCaps/>
          <w:spacing w:val="-2"/>
          <w:sz w:val="20"/>
        </w:rPr>
        <w:t>Directions</w:t>
      </w:r>
    </w:p>
    <w:p w14:paraId="32DAF3DF" w14:textId="77777777" w:rsidR="00D26D16" w:rsidRDefault="00D26D16" w:rsidP="0008464E">
      <w:pPr>
        <w:pStyle w:val="BodyText"/>
        <w:spacing w:before="6"/>
        <w:ind w:left="0" w:firstLine="0"/>
        <w:rPr>
          <w:sz w:val="16"/>
        </w:rPr>
      </w:pPr>
    </w:p>
    <w:p w14:paraId="14CA73CD" w14:textId="77777777" w:rsidR="00D26D16" w:rsidRDefault="00000000" w:rsidP="0008464E">
      <w:pPr>
        <w:pStyle w:val="BodyText"/>
        <w:spacing w:line="249" w:lineRule="auto"/>
        <w:ind w:left="0"/>
      </w:pPr>
      <w:r>
        <w:t>Although AI in recruitment has made remarkable progress, several</w:t>
      </w:r>
      <w:r>
        <w:rPr>
          <w:spacing w:val="-4"/>
        </w:rPr>
        <w:t xml:space="preserve"> </w:t>
      </w:r>
      <w:r>
        <w:t>areas</w:t>
      </w:r>
      <w:r>
        <w:rPr>
          <w:spacing w:val="-4"/>
        </w:rPr>
        <w:t xml:space="preserve"> </w:t>
      </w:r>
      <w:r>
        <w:t>remain</w:t>
      </w:r>
      <w:r>
        <w:rPr>
          <w:spacing w:val="-4"/>
        </w:rPr>
        <w:t xml:space="preserve"> </w:t>
      </w:r>
      <w:r>
        <w:t>underexplored</w:t>
      </w:r>
      <w:r>
        <w:rPr>
          <w:spacing w:val="-4"/>
        </w:rPr>
        <w:t xml:space="preserve"> </w:t>
      </w:r>
      <w:r>
        <w:t>and</w:t>
      </w:r>
      <w:r>
        <w:rPr>
          <w:spacing w:val="-4"/>
        </w:rPr>
        <w:t xml:space="preserve"> </w:t>
      </w:r>
      <w:r>
        <w:t>offer</w:t>
      </w:r>
      <w:r>
        <w:rPr>
          <w:spacing w:val="-4"/>
        </w:rPr>
        <w:t xml:space="preserve"> </w:t>
      </w:r>
      <w:r>
        <w:t>opportunities</w:t>
      </w:r>
      <w:r>
        <w:rPr>
          <w:spacing w:val="-4"/>
        </w:rPr>
        <w:t xml:space="preserve"> </w:t>
      </w:r>
      <w:r>
        <w:t>for future research:</w:t>
      </w:r>
    </w:p>
    <w:p w14:paraId="35C94562" w14:textId="77777777" w:rsidR="00D26D16" w:rsidRDefault="00000000" w:rsidP="0008464E">
      <w:pPr>
        <w:pStyle w:val="BodyText"/>
        <w:spacing w:before="50" w:line="249" w:lineRule="auto"/>
        <w:ind w:left="0"/>
      </w:pPr>
      <w:r>
        <w:t>Explainable AI (XAI): A pressing issue in current AI systems is the “black box” problem. Most algorithms pro-</w:t>
      </w:r>
      <w:r>
        <w:rPr>
          <w:spacing w:val="40"/>
        </w:rPr>
        <w:t xml:space="preserve"> </w:t>
      </w:r>
      <w:r>
        <w:t>vide recommendations without explaining how they reached those decisions. Future research must focus on developing explainable AI models that allow recruiters and candidates to understand why an applicant was selected or rejected. This will improve transparency, build candidate trust, and help organizations comply with emerging legal requirements.</w:t>
      </w:r>
    </w:p>
    <w:p w14:paraId="05778624" w14:textId="77777777" w:rsidR="00D26D16" w:rsidRDefault="00000000" w:rsidP="0008464E">
      <w:pPr>
        <w:pStyle w:val="BodyText"/>
        <w:spacing w:before="50" w:line="249" w:lineRule="auto"/>
        <w:ind w:left="0"/>
      </w:pPr>
      <w:r>
        <w:t xml:space="preserve">Multimodal Assessment Systems: Current AI tools often analyze resumes, interviews, or gamified tests separately. A promising direction is to combine these data streams—text, voice, facial expressions, and behavioral games—into multi- modal systems that generate a holistic picture of candidates. Such models could evaluate both </w:t>
      </w:r>
      <w:r>
        <w:lastRenderedPageBreak/>
        <w:t>hard and soft skills simulta- neously, leading to more balanced hiring decisions.</w:t>
      </w:r>
    </w:p>
    <w:p w14:paraId="5561B5C5" w14:textId="77777777" w:rsidR="00D26D16" w:rsidRDefault="00000000" w:rsidP="0008464E">
      <w:pPr>
        <w:pStyle w:val="BodyText"/>
        <w:spacing w:before="50" w:line="249" w:lineRule="auto"/>
        <w:ind w:left="0"/>
      </w:pPr>
      <w:r>
        <w:t>Cross-Cultural and Regional Fairness: AI systems are often trained on datasets from Western labor markets, which may not reflect the cultural, linguistic, or social realities of other regions. This creates the risk of unfair outcomes in countries like</w:t>
      </w:r>
      <w:r>
        <w:rPr>
          <w:spacing w:val="-2"/>
        </w:rPr>
        <w:t xml:space="preserve"> </w:t>
      </w:r>
      <w:r>
        <w:t>India,</w:t>
      </w:r>
      <w:r>
        <w:rPr>
          <w:spacing w:val="-2"/>
        </w:rPr>
        <w:t xml:space="preserve"> </w:t>
      </w:r>
      <w:r>
        <w:t>Africa,</w:t>
      </w:r>
      <w:r>
        <w:rPr>
          <w:spacing w:val="-2"/>
        </w:rPr>
        <w:t xml:space="preserve"> </w:t>
      </w:r>
      <w:r>
        <w:t>or</w:t>
      </w:r>
      <w:r>
        <w:rPr>
          <w:spacing w:val="-2"/>
        </w:rPr>
        <w:t xml:space="preserve"> </w:t>
      </w:r>
      <w:r>
        <w:t>Latin</w:t>
      </w:r>
      <w:r>
        <w:rPr>
          <w:spacing w:val="-2"/>
        </w:rPr>
        <w:t xml:space="preserve"> </w:t>
      </w:r>
      <w:r>
        <w:t>America.</w:t>
      </w:r>
      <w:r>
        <w:rPr>
          <w:spacing w:val="-2"/>
        </w:rPr>
        <w:t xml:space="preserve"> </w:t>
      </w:r>
      <w:r>
        <w:t>Future</w:t>
      </w:r>
      <w:r>
        <w:rPr>
          <w:spacing w:val="-2"/>
        </w:rPr>
        <w:t xml:space="preserve"> </w:t>
      </w:r>
      <w:r>
        <w:t>studies</w:t>
      </w:r>
      <w:r>
        <w:rPr>
          <w:spacing w:val="-2"/>
        </w:rPr>
        <w:t xml:space="preserve"> </w:t>
      </w:r>
      <w:r>
        <w:t>must</w:t>
      </w:r>
      <w:r>
        <w:rPr>
          <w:spacing w:val="-2"/>
        </w:rPr>
        <w:t xml:space="preserve"> </w:t>
      </w:r>
      <w:r>
        <w:t>focus on</w:t>
      </w:r>
      <w:r>
        <w:rPr>
          <w:spacing w:val="-8"/>
        </w:rPr>
        <w:t xml:space="preserve"> </w:t>
      </w:r>
      <w:r>
        <w:t>developing</w:t>
      </w:r>
      <w:r>
        <w:rPr>
          <w:spacing w:val="-8"/>
        </w:rPr>
        <w:t xml:space="preserve"> </w:t>
      </w:r>
      <w:r>
        <w:t>context-specific</w:t>
      </w:r>
      <w:r>
        <w:rPr>
          <w:spacing w:val="-8"/>
        </w:rPr>
        <w:t xml:space="preserve"> </w:t>
      </w:r>
      <w:r>
        <w:t>AI</w:t>
      </w:r>
      <w:r>
        <w:rPr>
          <w:spacing w:val="-8"/>
        </w:rPr>
        <w:t xml:space="preserve"> </w:t>
      </w:r>
      <w:r>
        <w:t>systems</w:t>
      </w:r>
      <w:r>
        <w:rPr>
          <w:spacing w:val="-8"/>
        </w:rPr>
        <w:t xml:space="preserve"> </w:t>
      </w:r>
      <w:r>
        <w:t>that</w:t>
      </w:r>
      <w:r>
        <w:rPr>
          <w:spacing w:val="-8"/>
        </w:rPr>
        <w:t xml:space="preserve"> </w:t>
      </w:r>
      <w:r>
        <w:t>respect</w:t>
      </w:r>
      <w:r>
        <w:rPr>
          <w:spacing w:val="-8"/>
        </w:rPr>
        <w:t xml:space="preserve"> </w:t>
      </w:r>
      <w:r>
        <w:t>cultural differences</w:t>
      </w:r>
      <w:r>
        <w:rPr>
          <w:spacing w:val="-7"/>
        </w:rPr>
        <w:t xml:space="preserve"> </w:t>
      </w:r>
      <w:r>
        <w:t>while</w:t>
      </w:r>
      <w:r>
        <w:rPr>
          <w:spacing w:val="-7"/>
        </w:rPr>
        <w:t xml:space="preserve"> </w:t>
      </w:r>
      <w:r>
        <w:t>maintaining</w:t>
      </w:r>
      <w:r>
        <w:rPr>
          <w:spacing w:val="-7"/>
        </w:rPr>
        <w:t xml:space="preserve"> </w:t>
      </w:r>
      <w:r>
        <w:t>fairness</w:t>
      </w:r>
      <w:r>
        <w:rPr>
          <w:spacing w:val="-7"/>
        </w:rPr>
        <w:t xml:space="preserve"> </w:t>
      </w:r>
      <w:r>
        <w:t>across</w:t>
      </w:r>
      <w:r>
        <w:rPr>
          <w:spacing w:val="-7"/>
        </w:rPr>
        <w:t xml:space="preserve"> </w:t>
      </w:r>
      <w:r>
        <w:t>diverse</w:t>
      </w:r>
      <w:r>
        <w:rPr>
          <w:spacing w:val="-7"/>
        </w:rPr>
        <w:t xml:space="preserve"> </w:t>
      </w:r>
      <w:r>
        <w:t xml:space="preserve">applicant </w:t>
      </w:r>
      <w:r>
        <w:rPr>
          <w:spacing w:val="-2"/>
        </w:rPr>
        <w:t>pools.</w:t>
      </w:r>
    </w:p>
    <w:p w14:paraId="2087243B" w14:textId="77777777" w:rsidR="00D26D16" w:rsidRDefault="00000000" w:rsidP="0008464E">
      <w:pPr>
        <w:pStyle w:val="BodyText"/>
        <w:spacing w:before="50" w:line="249" w:lineRule="auto"/>
        <w:ind w:left="0"/>
      </w:pPr>
      <w:r>
        <w:t>Integration with Employee Lifecycle Management: AI in hiring should not stop once a candidate is recruited. A key</w:t>
      </w:r>
      <w:r>
        <w:rPr>
          <w:spacing w:val="40"/>
        </w:rPr>
        <w:t xml:space="preserve"> </w:t>
      </w:r>
      <w:r>
        <w:t>area of research is integrating AI-driven insights into post- hiring stages such as onboarding, training, and performance management. This would allow organizations to track long- term</w:t>
      </w:r>
      <w:r>
        <w:rPr>
          <w:spacing w:val="-12"/>
        </w:rPr>
        <w:t xml:space="preserve"> </w:t>
      </w:r>
      <w:r>
        <w:t>employee</w:t>
      </w:r>
      <w:r>
        <w:rPr>
          <w:spacing w:val="-12"/>
        </w:rPr>
        <w:t xml:space="preserve"> </w:t>
      </w:r>
      <w:r>
        <w:t>outcomes</w:t>
      </w:r>
      <w:r>
        <w:rPr>
          <w:spacing w:val="-12"/>
        </w:rPr>
        <w:t xml:space="preserve"> </w:t>
      </w:r>
      <w:r>
        <w:t>and</w:t>
      </w:r>
      <w:r>
        <w:rPr>
          <w:spacing w:val="-12"/>
        </w:rPr>
        <w:t xml:space="preserve"> </w:t>
      </w:r>
      <w:r>
        <w:t>refine</w:t>
      </w:r>
      <w:r>
        <w:rPr>
          <w:spacing w:val="-12"/>
        </w:rPr>
        <w:t xml:space="preserve"> </w:t>
      </w:r>
      <w:r>
        <w:t>their</w:t>
      </w:r>
      <w:r>
        <w:rPr>
          <w:spacing w:val="-12"/>
        </w:rPr>
        <w:t xml:space="preserve"> </w:t>
      </w:r>
      <w:r>
        <w:t>recruitment</w:t>
      </w:r>
      <w:r>
        <w:rPr>
          <w:spacing w:val="-12"/>
        </w:rPr>
        <w:t xml:space="preserve"> </w:t>
      </w:r>
      <w:r>
        <w:t xml:space="preserve">strategies </w:t>
      </w:r>
      <w:r>
        <w:rPr>
          <w:spacing w:val="-2"/>
        </w:rPr>
        <w:t>continuously.</w:t>
      </w:r>
    </w:p>
    <w:p w14:paraId="7B85A0DB" w14:textId="77777777" w:rsidR="00D26D16" w:rsidRDefault="00000000" w:rsidP="0008464E">
      <w:pPr>
        <w:pStyle w:val="BodyText"/>
        <w:spacing w:before="49" w:line="249" w:lineRule="auto"/>
        <w:ind w:left="0"/>
      </w:pPr>
      <w:r>
        <w:t>Candidate Psychology and Perception: Research is also needed to understand how candidates perceive AI-driven re- cruitment. Do applicants feel dehumanized when interacting with chatbots? Does AI-based evaluation affect candidate confidence, trust, or willingness to apply again? Understand- ing these psychological aspects is crucial for creating hiring systems that are both efficient and empathetic.</w:t>
      </w:r>
    </w:p>
    <w:p w14:paraId="5078DEF4" w14:textId="77777777" w:rsidR="00D26D16" w:rsidRDefault="00000000" w:rsidP="0008464E">
      <w:pPr>
        <w:pStyle w:val="BodyText"/>
        <w:spacing w:before="50" w:line="249" w:lineRule="auto"/>
        <w:ind w:left="0"/>
      </w:pPr>
      <w:r>
        <w:t>Sustainability</w:t>
      </w:r>
      <w:r>
        <w:rPr>
          <w:spacing w:val="-1"/>
        </w:rPr>
        <w:t xml:space="preserve"> </w:t>
      </w:r>
      <w:r>
        <w:t>and</w:t>
      </w:r>
      <w:r>
        <w:rPr>
          <w:spacing w:val="-1"/>
        </w:rPr>
        <w:t xml:space="preserve"> </w:t>
      </w:r>
      <w:r>
        <w:t>Ethical</w:t>
      </w:r>
      <w:r>
        <w:rPr>
          <w:spacing w:val="-1"/>
        </w:rPr>
        <w:t xml:space="preserve"> </w:t>
      </w:r>
      <w:r>
        <w:t>AI</w:t>
      </w:r>
      <w:r>
        <w:rPr>
          <w:spacing w:val="-1"/>
        </w:rPr>
        <w:t xml:space="preserve"> </w:t>
      </w:r>
      <w:r>
        <w:t>Development:</w:t>
      </w:r>
      <w:r>
        <w:rPr>
          <w:spacing w:val="-1"/>
        </w:rPr>
        <w:t xml:space="preserve"> </w:t>
      </w:r>
      <w:r>
        <w:t>Future</w:t>
      </w:r>
      <w:r>
        <w:rPr>
          <w:spacing w:val="-1"/>
        </w:rPr>
        <w:t xml:space="preserve"> </w:t>
      </w:r>
      <w:r>
        <w:t>research must also consider sustainability—both in terms of data practices and environmental impact. Large-scale AI systems consume significant computational power. Studies should ex- plore energy-efficient AI models and ethical frameworks for sustainable deployment in human resource management.</w:t>
      </w:r>
    </w:p>
    <w:p w14:paraId="480E17F9" w14:textId="77777777" w:rsidR="00D26D16" w:rsidRDefault="00000000" w:rsidP="0008464E">
      <w:pPr>
        <w:pStyle w:val="BodyText"/>
        <w:spacing w:before="50" w:line="249" w:lineRule="auto"/>
        <w:ind w:left="0"/>
      </w:pPr>
      <w:r>
        <w:t>In summary, future directions highlight the need for AI that is</w:t>
      </w:r>
      <w:r>
        <w:rPr>
          <w:spacing w:val="-10"/>
        </w:rPr>
        <w:t xml:space="preserve"> </w:t>
      </w:r>
      <w:r>
        <w:t>not</w:t>
      </w:r>
      <w:r>
        <w:rPr>
          <w:spacing w:val="-10"/>
        </w:rPr>
        <w:t xml:space="preserve"> </w:t>
      </w:r>
      <w:r>
        <w:t>only</w:t>
      </w:r>
      <w:r>
        <w:rPr>
          <w:spacing w:val="-10"/>
        </w:rPr>
        <w:t xml:space="preserve"> </w:t>
      </w:r>
      <w:r>
        <w:t>technically</w:t>
      </w:r>
      <w:r>
        <w:rPr>
          <w:spacing w:val="-10"/>
        </w:rPr>
        <w:t xml:space="preserve"> </w:t>
      </w:r>
      <w:r>
        <w:t>advanced</w:t>
      </w:r>
      <w:r>
        <w:rPr>
          <w:spacing w:val="-10"/>
        </w:rPr>
        <w:t xml:space="preserve"> </w:t>
      </w:r>
      <w:r>
        <w:t>but</w:t>
      </w:r>
      <w:r>
        <w:rPr>
          <w:spacing w:val="-10"/>
        </w:rPr>
        <w:t xml:space="preserve"> </w:t>
      </w:r>
      <w:r>
        <w:t>also</w:t>
      </w:r>
      <w:r>
        <w:rPr>
          <w:spacing w:val="-10"/>
        </w:rPr>
        <w:t xml:space="preserve"> </w:t>
      </w:r>
      <w:r>
        <w:t>transparent,</w:t>
      </w:r>
      <w:r>
        <w:rPr>
          <w:spacing w:val="-10"/>
        </w:rPr>
        <w:t xml:space="preserve"> </w:t>
      </w:r>
      <w:r>
        <w:t>culturally adaptable,</w:t>
      </w:r>
      <w:r>
        <w:rPr>
          <w:spacing w:val="-5"/>
        </w:rPr>
        <w:t xml:space="preserve"> </w:t>
      </w:r>
      <w:r>
        <w:t>psychologically</w:t>
      </w:r>
      <w:r>
        <w:rPr>
          <w:spacing w:val="-5"/>
        </w:rPr>
        <w:t xml:space="preserve"> </w:t>
      </w:r>
      <w:r>
        <w:t>sensitive,</w:t>
      </w:r>
      <w:r>
        <w:rPr>
          <w:spacing w:val="-5"/>
        </w:rPr>
        <w:t xml:space="preserve"> </w:t>
      </w:r>
      <w:r>
        <w:t>and</w:t>
      </w:r>
      <w:r>
        <w:rPr>
          <w:spacing w:val="-5"/>
        </w:rPr>
        <w:t xml:space="preserve"> </w:t>
      </w:r>
      <w:r>
        <w:t>environmentally</w:t>
      </w:r>
      <w:r>
        <w:rPr>
          <w:spacing w:val="-5"/>
        </w:rPr>
        <w:t xml:space="preserve"> </w:t>
      </w:r>
      <w:r>
        <w:t xml:space="preserve">sus- tainable. These pathways will ensure that recruitment evolves into a more human-centered, inclusive, and globally fair pro- </w:t>
      </w:r>
      <w:r>
        <w:rPr>
          <w:spacing w:val="-2"/>
        </w:rPr>
        <w:t>cess.</w:t>
      </w:r>
    </w:p>
    <w:p w14:paraId="5FBA836C" w14:textId="77777777" w:rsidR="00D26D16" w:rsidRDefault="00000000" w:rsidP="0008464E">
      <w:pPr>
        <w:pStyle w:val="ListParagraph"/>
        <w:numPr>
          <w:ilvl w:val="0"/>
          <w:numId w:val="1"/>
        </w:numPr>
        <w:tabs>
          <w:tab w:val="left" w:pos="2373"/>
        </w:tabs>
        <w:spacing w:before="71"/>
        <w:ind w:left="0" w:hanging="494"/>
        <w:jc w:val="both"/>
        <w:rPr>
          <w:sz w:val="20"/>
        </w:rPr>
      </w:pPr>
      <w:r>
        <w:br w:type="column"/>
      </w:r>
      <w:r>
        <w:rPr>
          <w:smallCaps/>
          <w:spacing w:val="-2"/>
          <w:sz w:val="20"/>
        </w:rPr>
        <w:lastRenderedPageBreak/>
        <w:t>Conclusion</w:t>
      </w:r>
    </w:p>
    <w:p w14:paraId="1150A984" w14:textId="77777777" w:rsidR="00D26D16" w:rsidRDefault="00000000" w:rsidP="0008464E">
      <w:pPr>
        <w:pStyle w:val="BodyText"/>
        <w:spacing w:before="136" w:line="249" w:lineRule="auto"/>
        <w:ind w:left="0" w:right="257"/>
      </w:pPr>
      <w:r>
        <w:t>Artificial</w:t>
      </w:r>
      <w:r>
        <w:rPr>
          <w:spacing w:val="-4"/>
        </w:rPr>
        <w:t xml:space="preserve"> </w:t>
      </w:r>
      <w:r>
        <w:t>Intelligence</w:t>
      </w:r>
      <w:r>
        <w:rPr>
          <w:spacing w:val="-5"/>
        </w:rPr>
        <w:t xml:space="preserve"> </w:t>
      </w:r>
      <w:r>
        <w:t>has</w:t>
      </w:r>
      <w:r>
        <w:rPr>
          <w:spacing w:val="-4"/>
        </w:rPr>
        <w:t xml:space="preserve"> </w:t>
      </w:r>
      <w:r>
        <w:t>already</w:t>
      </w:r>
      <w:r>
        <w:rPr>
          <w:spacing w:val="-4"/>
        </w:rPr>
        <w:t xml:space="preserve"> </w:t>
      </w:r>
      <w:r>
        <w:t>moved</w:t>
      </w:r>
      <w:r>
        <w:rPr>
          <w:spacing w:val="-5"/>
        </w:rPr>
        <w:t xml:space="preserve"> </w:t>
      </w:r>
      <w:r>
        <w:t>from</w:t>
      </w:r>
      <w:r>
        <w:rPr>
          <w:spacing w:val="-4"/>
        </w:rPr>
        <w:t xml:space="preserve"> </w:t>
      </w:r>
      <w:r>
        <w:t>experimental pilot projects to mainstream use in recruitment. Organizations across industries—from global corporations like Unilever and IBM</w:t>
      </w:r>
      <w:r>
        <w:rPr>
          <w:spacing w:val="-12"/>
        </w:rPr>
        <w:t xml:space="preserve"> </w:t>
      </w:r>
      <w:r>
        <w:t>to</w:t>
      </w:r>
      <w:r>
        <w:rPr>
          <w:spacing w:val="-12"/>
        </w:rPr>
        <w:t xml:space="preserve"> </w:t>
      </w:r>
      <w:r>
        <w:t>hospitality</w:t>
      </w:r>
      <w:r>
        <w:rPr>
          <w:spacing w:val="-12"/>
        </w:rPr>
        <w:t xml:space="preserve"> </w:t>
      </w:r>
      <w:r>
        <w:t>leaders</w:t>
      </w:r>
      <w:r>
        <w:rPr>
          <w:spacing w:val="-12"/>
        </w:rPr>
        <w:t xml:space="preserve"> </w:t>
      </w:r>
      <w:r>
        <w:t>like</w:t>
      </w:r>
      <w:r>
        <w:rPr>
          <w:spacing w:val="-12"/>
        </w:rPr>
        <w:t xml:space="preserve"> </w:t>
      </w:r>
      <w:r>
        <w:t>Hilton—have</w:t>
      </w:r>
      <w:r>
        <w:rPr>
          <w:spacing w:val="-12"/>
        </w:rPr>
        <w:t xml:space="preserve"> </w:t>
      </w:r>
      <w:r>
        <w:t>demonstrated</w:t>
      </w:r>
      <w:r>
        <w:rPr>
          <w:spacing w:val="-12"/>
        </w:rPr>
        <w:t xml:space="preserve"> </w:t>
      </w:r>
      <w:r>
        <w:t>that AI can deliver substantial improvements in speed, efficiency, cost</w:t>
      </w:r>
      <w:r>
        <w:rPr>
          <w:spacing w:val="-10"/>
        </w:rPr>
        <w:t xml:space="preserve"> </w:t>
      </w:r>
      <w:r>
        <w:t>reduction,</w:t>
      </w:r>
      <w:r>
        <w:rPr>
          <w:spacing w:val="-10"/>
        </w:rPr>
        <w:t xml:space="preserve"> </w:t>
      </w:r>
      <w:r>
        <w:t>and</w:t>
      </w:r>
      <w:r>
        <w:rPr>
          <w:spacing w:val="-10"/>
        </w:rPr>
        <w:t xml:space="preserve"> </w:t>
      </w:r>
      <w:r>
        <w:t>candidate</w:t>
      </w:r>
      <w:r>
        <w:rPr>
          <w:spacing w:val="-11"/>
        </w:rPr>
        <w:t xml:space="preserve"> </w:t>
      </w:r>
      <w:r>
        <w:t>experience.</w:t>
      </w:r>
      <w:r>
        <w:rPr>
          <w:spacing w:val="-10"/>
        </w:rPr>
        <w:t xml:space="preserve"> </w:t>
      </w:r>
      <w:r>
        <w:t>By</w:t>
      </w:r>
      <w:r>
        <w:rPr>
          <w:spacing w:val="-10"/>
        </w:rPr>
        <w:t xml:space="preserve"> </w:t>
      </w:r>
      <w:r>
        <w:t>automating</w:t>
      </w:r>
      <w:r>
        <w:rPr>
          <w:spacing w:val="-10"/>
        </w:rPr>
        <w:t xml:space="preserve"> </w:t>
      </w:r>
      <w:r>
        <w:t>repet- itive tasks, analyzing vast datasets, and offering predictive insights, AI empowers recruiters to focus on higher-level strategic responsibilities.</w:t>
      </w:r>
    </w:p>
    <w:p w14:paraId="5E83FA47" w14:textId="77777777" w:rsidR="00D26D16" w:rsidRDefault="00000000" w:rsidP="0008464E">
      <w:pPr>
        <w:pStyle w:val="BodyText"/>
        <w:spacing w:before="10" w:line="249" w:lineRule="auto"/>
        <w:ind w:left="0" w:right="257"/>
      </w:pPr>
      <w:r>
        <w:t>At the same time, the risks associated with AI in hiring are significant.</w:t>
      </w:r>
      <w:r>
        <w:rPr>
          <w:spacing w:val="-9"/>
        </w:rPr>
        <w:t xml:space="preserve"> </w:t>
      </w:r>
      <w:r>
        <w:t>Amazon’s</w:t>
      </w:r>
      <w:r>
        <w:rPr>
          <w:spacing w:val="-9"/>
        </w:rPr>
        <w:t xml:space="preserve"> </w:t>
      </w:r>
      <w:r>
        <w:t>failed</w:t>
      </w:r>
      <w:r>
        <w:rPr>
          <w:spacing w:val="-9"/>
        </w:rPr>
        <w:t xml:space="preserve"> </w:t>
      </w:r>
      <w:r>
        <w:t>recruitment</w:t>
      </w:r>
      <w:r>
        <w:rPr>
          <w:spacing w:val="-9"/>
        </w:rPr>
        <w:t xml:space="preserve"> </w:t>
      </w:r>
      <w:r>
        <w:t>tool</w:t>
      </w:r>
      <w:r>
        <w:rPr>
          <w:spacing w:val="-9"/>
        </w:rPr>
        <w:t xml:space="preserve"> </w:t>
      </w:r>
      <w:r>
        <w:t>is</w:t>
      </w:r>
      <w:r>
        <w:rPr>
          <w:spacing w:val="-9"/>
        </w:rPr>
        <w:t xml:space="preserve"> </w:t>
      </w:r>
      <w:r>
        <w:t>a</w:t>
      </w:r>
      <w:r>
        <w:rPr>
          <w:spacing w:val="-9"/>
        </w:rPr>
        <w:t xml:space="preserve"> </w:t>
      </w:r>
      <w:r>
        <w:t>reminder</w:t>
      </w:r>
      <w:r>
        <w:rPr>
          <w:spacing w:val="-9"/>
        </w:rPr>
        <w:t xml:space="preserve"> </w:t>
      </w:r>
      <w:r>
        <w:t>that biased</w:t>
      </w:r>
      <w:r>
        <w:rPr>
          <w:spacing w:val="-7"/>
        </w:rPr>
        <w:t xml:space="preserve"> </w:t>
      </w:r>
      <w:r>
        <w:t>training</w:t>
      </w:r>
      <w:r>
        <w:rPr>
          <w:spacing w:val="-7"/>
        </w:rPr>
        <w:t xml:space="preserve"> </w:t>
      </w:r>
      <w:r>
        <w:t>data</w:t>
      </w:r>
      <w:r>
        <w:rPr>
          <w:spacing w:val="-7"/>
        </w:rPr>
        <w:t xml:space="preserve"> </w:t>
      </w:r>
      <w:r>
        <w:t>can</w:t>
      </w:r>
      <w:r>
        <w:rPr>
          <w:spacing w:val="-7"/>
        </w:rPr>
        <w:t xml:space="preserve"> </w:t>
      </w:r>
      <w:r>
        <w:t>result</w:t>
      </w:r>
      <w:r>
        <w:rPr>
          <w:spacing w:val="-7"/>
        </w:rPr>
        <w:t xml:space="preserve"> </w:t>
      </w:r>
      <w:r>
        <w:t>in</w:t>
      </w:r>
      <w:r>
        <w:rPr>
          <w:spacing w:val="-7"/>
        </w:rPr>
        <w:t xml:space="preserve"> </w:t>
      </w:r>
      <w:r>
        <w:t>discriminatory</w:t>
      </w:r>
      <w:r>
        <w:rPr>
          <w:spacing w:val="-7"/>
        </w:rPr>
        <w:t xml:space="preserve"> </w:t>
      </w:r>
      <w:r>
        <w:t>outcomes.</w:t>
      </w:r>
      <w:r>
        <w:rPr>
          <w:spacing w:val="-7"/>
        </w:rPr>
        <w:t xml:space="preserve"> </w:t>
      </w:r>
      <w:r>
        <w:t>The lack of transparency in algorithmic decision-making threatens candidate trust, while growing reliance on personal data raises pressing</w:t>
      </w:r>
      <w:r>
        <w:rPr>
          <w:spacing w:val="-11"/>
        </w:rPr>
        <w:t xml:space="preserve"> </w:t>
      </w:r>
      <w:r>
        <w:t>privacy</w:t>
      </w:r>
      <w:r>
        <w:rPr>
          <w:spacing w:val="-11"/>
        </w:rPr>
        <w:t xml:space="preserve"> </w:t>
      </w:r>
      <w:r>
        <w:t>concerns.</w:t>
      </w:r>
      <w:r>
        <w:rPr>
          <w:spacing w:val="-11"/>
        </w:rPr>
        <w:t xml:space="preserve"> </w:t>
      </w:r>
      <w:r>
        <w:t>If</w:t>
      </w:r>
      <w:r>
        <w:rPr>
          <w:spacing w:val="-11"/>
        </w:rPr>
        <w:t xml:space="preserve"> </w:t>
      </w:r>
      <w:r>
        <w:t>left</w:t>
      </w:r>
      <w:r>
        <w:rPr>
          <w:spacing w:val="-11"/>
        </w:rPr>
        <w:t xml:space="preserve"> </w:t>
      </w:r>
      <w:r>
        <w:t>unchecked,</w:t>
      </w:r>
      <w:r>
        <w:rPr>
          <w:spacing w:val="-11"/>
        </w:rPr>
        <w:t xml:space="preserve"> </w:t>
      </w:r>
      <w:r>
        <w:t>these</w:t>
      </w:r>
      <w:r>
        <w:rPr>
          <w:spacing w:val="-11"/>
        </w:rPr>
        <w:t xml:space="preserve"> </w:t>
      </w:r>
      <w:r>
        <w:t>issues</w:t>
      </w:r>
      <w:r>
        <w:rPr>
          <w:spacing w:val="-11"/>
        </w:rPr>
        <w:t xml:space="preserve"> </w:t>
      </w:r>
      <w:r>
        <w:t>could erode the very fairness and inclusivity that organizations aim to promote.</w:t>
      </w:r>
    </w:p>
    <w:p w14:paraId="08256105" w14:textId="77777777" w:rsidR="00D26D16" w:rsidRDefault="00000000" w:rsidP="0008464E">
      <w:pPr>
        <w:pStyle w:val="BodyText"/>
        <w:spacing w:before="10" w:line="249" w:lineRule="auto"/>
        <w:ind w:left="0" w:right="257"/>
      </w:pPr>
      <w:r>
        <w:t>The analysis in this paper suggests that the most effective future of recruitment lies in hybrid systems—where AI acts</w:t>
      </w:r>
      <w:r>
        <w:rPr>
          <w:spacing w:val="80"/>
          <w:w w:val="150"/>
        </w:rPr>
        <w:t xml:space="preserve"> </w:t>
      </w:r>
      <w:r>
        <w:t>as a supportive tool and humans retain the final authority. Human oversight is critical not only for ethical reasons but also for contextual judgment that algorithms cannot replicate. The</w:t>
      </w:r>
      <w:r>
        <w:rPr>
          <w:spacing w:val="-2"/>
        </w:rPr>
        <w:t xml:space="preserve"> </w:t>
      </w:r>
      <w:r>
        <w:t>adoption</w:t>
      </w:r>
      <w:r>
        <w:rPr>
          <w:spacing w:val="-3"/>
        </w:rPr>
        <w:t xml:space="preserve"> </w:t>
      </w:r>
      <w:r>
        <w:t>of</w:t>
      </w:r>
      <w:r>
        <w:rPr>
          <w:spacing w:val="-2"/>
        </w:rPr>
        <w:t xml:space="preserve"> </w:t>
      </w:r>
      <w:r>
        <w:t>regulatory</w:t>
      </w:r>
      <w:r>
        <w:rPr>
          <w:spacing w:val="-3"/>
        </w:rPr>
        <w:t xml:space="preserve"> </w:t>
      </w:r>
      <w:r>
        <w:t>frameworks</w:t>
      </w:r>
      <w:r>
        <w:rPr>
          <w:spacing w:val="-2"/>
        </w:rPr>
        <w:t xml:space="preserve"> </w:t>
      </w:r>
      <w:r>
        <w:t>such</w:t>
      </w:r>
      <w:r>
        <w:rPr>
          <w:spacing w:val="-2"/>
        </w:rPr>
        <w:t xml:space="preserve"> </w:t>
      </w:r>
      <w:r>
        <w:t>as</w:t>
      </w:r>
      <w:r>
        <w:rPr>
          <w:spacing w:val="-3"/>
        </w:rPr>
        <w:t xml:space="preserve"> </w:t>
      </w:r>
      <w:r>
        <w:t>the</w:t>
      </w:r>
      <w:r>
        <w:rPr>
          <w:spacing w:val="-2"/>
        </w:rPr>
        <w:t xml:space="preserve"> </w:t>
      </w:r>
      <w:r>
        <w:t>EU</w:t>
      </w:r>
      <w:r>
        <w:rPr>
          <w:spacing w:val="-2"/>
        </w:rPr>
        <w:t xml:space="preserve"> </w:t>
      </w:r>
      <w:r>
        <w:t>AI</w:t>
      </w:r>
      <w:r>
        <w:rPr>
          <w:spacing w:val="-3"/>
        </w:rPr>
        <w:t xml:space="preserve"> </w:t>
      </w:r>
      <w:r>
        <w:t>Act and GDPR reflects growing recognition of these concerns and the need for global accountability standards.</w:t>
      </w:r>
    </w:p>
    <w:p w14:paraId="1D07AD86" w14:textId="77777777" w:rsidR="00D26D16" w:rsidRDefault="00000000" w:rsidP="0008464E">
      <w:pPr>
        <w:pStyle w:val="BodyText"/>
        <w:spacing w:before="10" w:line="249" w:lineRule="auto"/>
        <w:ind w:left="0" w:right="257"/>
      </w:pPr>
      <w:r>
        <w:t>Furthermore, AI’s role in recruitment should not be viewed narrowly</w:t>
      </w:r>
      <w:r>
        <w:rPr>
          <w:spacing w:val="40"/>
        </w:rPr>
        <w:t xml:space="preserve"> </w:t>
      </w:r>
      <w:r>
        <w:t>as</w:t>
      </w:r>
      <w:r>
        <w:rPr>
          <w:spacing w:val="40"/>
        </w:rPr>
        <w:t xml:space="preserve"> </w:t>
      </w:r>
      <w:r>
        <w:t>a</w:t>
      </w:r>
      <w:r>
        <w:rPr>
          <w:spacing w:val="40"/>
        </w:rPr>
        <w:t xml:space="preserve"> </w:t>
      </w:r>
      <w:r>
        <w:t>cost-saving</w:t>
      </w:r>
      <w:r>
        <w:rPr>
          <w:spacing w:val="40"/>
        </w:rPr>
        <w:t xml:space="preserve"> </w:t>
      </w:r>
      <w:r>
        <w:t>mechanism.</w:t>
      </w:r>
      <w:r>
        <w:rPr>
          <w:spacing w:val="40"/>
        </w:rPr>
        <w:t xml:space="preserve"> </w:t>
      </w:r>
      <w:r>
        <w:t>Instead,</w:t>
      </w:r>
      <w:r>
        <w:rPr>
          <w:spacing w:val="40"/>
        </w:rPr>
        <w:t xml:space="preserve"> </w:t>
      </w:r>
      <w:r>
        <w:t>it</w:t>
      </w:r>
      <w:r>
        <w:rPr>
          <w:spacing w:val="40"/>
        </w:rPr>
        <w:t xml:space="preserve"> </w:t>
      </w:r>
      <w:r>
        <w:t>must</w:t>
      </w:r>
      <w:r>
        <w:rPr>
          <w:spacing w:val="40"/>
        </w:rPr>
        <w:t xml:space="preserve"> </w:t>
      </w:r>
      <w:r>
        <w:t>be understood as a tool for building more diverse, equitable, and forward-looking</w:t>
      </w:r>
      <w:r>
        <w:rPr>
          <w:spacing w:val="18"/>
        </w:rPr>
        <w:t xml:space="preserve"> </w:t>
      </w:r>
      <w:r>
        <w:t>workforces.</w:t>
      </w:r>
      <w:r>
        <w:rPr>
          <w:spacing w:val="18"/>
        </w:rPr>
        <w:t xml:space="preserve"> </w:t>
      </w:r>
      <w:r>
        <w:t>Organizations</w:t>
      </w:r>
      <w:r>
        <w:rPr>
          <w:spacing w:val="18"/>
        </w:rPr>
        <w:t xml:space="preserve"> </w:t>
      </w:r>
      <w:r>
        <w:t>that</w:t>
      </w:r>
      <w:r>
        <w:rPr>
          <w:spacing w:val="18"/>
        </w:rPr>
        <w:t xml:space="preserve"> </w:t>
      </w:r>
      <w:r>
        <w:t>treat</w:t>
      </w:r>
      <w:r>
        <w:rPr>
          <w:spacing w:val="18"/>
        </w:rPr>
        <w:t xml:space="preserve"> </w:t>
      </w:r>
      <w:r>
        <w:t>AI</w:t>
      </w:r>
      <w:r>
        <w:rPr>
          <w:spacing w:val="18"/>
        </w:rPr>
        <w:t xml:space="preserve"> </w:t>
      </w:r>
      <w:r>
        <w:t>as</w:t>
      </w:r>
      <w:r>
        <w:rPr>
          <w:spacing w:val="18"/>
        </w:rPr>
        <w:t xml:space="preserve"> </w:t>
      </w:r>
      <w:r>
        <w:t>a partner</w:t>
      </w:r>
      <w:r>
        <w:rPr>
          <w:spacing w:val="24"/>
        </w:rPr>
        <w:t xml:space="preserve"> </w:t>
      </w:r>
      <w:r>
        <w:t>in</w:t>
      </w:r>
      <w:r>
        <w:rPr>
          <w:spacing w:val="24"/>
        </w:rPr>
        <w:t xml:space="preserve"> </w:t>
      </w:r>
      <w:r>
        <w:t>ethical</w:t>
      </w:r>
      <w:r>
        <w:rPr>
          <w:spacing w:val="24"/>
        </w:rPr>
        <w:t xml:space="preserve"> </w:t>
      </w:r>
      <w:r>
        <w:t>decision-making</w:t>
      </w:r>
      <w:r>
        <w:rPr>
          <w:spacing w:val="24"/>
        </w:rPr>
        <w:t xml:space="preserve"> </w:t>
      </w:r>
      <w:r>
        <w:t>rather</w:t>
      </w:r>
      <w:r>
        <w:rPr>
          <w:spacing w:val="24"/>
        </w:rPr>
        <w:t xml:space="preserve"> </w:t>
      </w:r>
      <w:r>
        <w:t>than</w:t>
      </w:r>
      <w:r>
        <w:rPr>
          <w:spacing w:val="24"/>
        </w:rPr>
        <w:t xml:space="preserve"> </w:t>
      </w:r>
      <w:r>
        <w:t>a</w:t>
      </w:r>
      <w:r>
        <w:rPr>
          <w:spacing w:val="24"/>
        </w:rPr>
        <w:t xml:space="preserve"> </w:t>
      </w:r>
      <w:r>
        <w:t>replacement for human judgment will be better positioned to compete in a global economy where talent remains the most valuable asset. Ultimately, the question is not whether AI will shape recruit- ment,</w:t>
      </w:r>
      <w:r>
        <w:rPr>
          <w:spacing w:val="-6"/>
        </w:rPr>
        <w:t xml:space="preserve"> </w:t>
      </w:r>
      <w:r>
        <w:t>but</w:t>
      </w:r>
      <w:r>
        <w:rPr>
          <w:spacing w:val="-6"/>
        </w:rPr>
        <w:t xml:space="preserve"> </w:t>
      </w:r>
      <w:r>
        <w:t>how</w:t>
      </w:r>
      <w:r>
        <w:rPr>
          <w:spacing w:val="-6"/>
        </w:rPr>
        <w:t xml:space="preserve"> </w:t>
      </w:r>
      <w:r>
        <w:t>it</w:t>
      </w:r>
      <w:r>
        <w:rPr>
          <w:spacing w:val="-6"/>
        </w:rPr>
        <w:t xml:space="preserve"> </w:t>
      </w:r>
      <w:r>
        <w:t>will</w:t>
      </w:r>
      <w:r>
        <w:rPr>
          <w:spacing w:val="-6"/>
        </w:rPr>
        <w:t xml:space="preserve"> </w:t>
      </w:r>
      <w:r>
        <w:t>be</w:t>
      </w:r>
      <w:r>
        <w:rPr>
          <w:spacing w:val="-6"/>
        </w:rPr>
        <w:t xml:space="preserve"> </w:t>
      </w:r>
      <w:r>
        <w:t>shaped.</w:t>
      </w:r>
      <w:r>
        <w:rPr>
          <w:spacing w:val="-6"/>
        </w:rPr>
        <w:t xml:space="preserve"> </w:t>
      </w:r>
      <w:r>
        <w:t>By</w:t>
      </w:r>
      <w:r>
        <w:rPr>
          <w:spacing w:val="-6"/>
        </w:rPr>
        <w:t xml:space="preserve"> </w:t>
      </w:r>
      <w:r>
        <w:t>embedding</w:t>
      </w:r>
      <w:r>
        <w:rPr>
          <w:spacing w:val="-6"/>
        </w:rPr>
        <w:t xml:space="preserve"> </w:t>
      </w:r>
      <w:r>
        <w:t>fairness</w:t>
      </w:r>
      <w:r>
        <w:rPr>
          <w:spacing w:val="-6"/>
        </w:rPr>
        <w:t xml:space="preserve"> </w:t>
      </w:r>
      <w:r>
        <w:t>audits, investing</w:t>
      </w:r>
      <w:r>
        <w:rPr>
          <w:spacing w:val="26"/>
        </w:rPr>
        <w:t xml:space="preserve"> </w:t>
      </w:r>
      <w:r>
        <w:t>in</w:t>
      </w:r>
      <w:r>
        <w:rPr>
          <w:spacing w:val="26"/>
        </w:rPr>
        <w:t xml:space="preserve"> </w:t>
      </w:r>
      <w:r>
        <w:t>explainable</w:t>
      </w:r>
      <w:r>
        <w:rPr>
          <w:spacing w:val="26"/>
        </w:rPr>
        <w:t xml:space="preserve"> </w:t>
      </w:r>
      <w:r>
        <w:t>models,</w:t>
      </w:r>
      <w:r>
        <w:rPr>
          <w:spacing w:val="26"/>
        </w:rPr>
        <w:t xml:space="preserve"> </w:t>
      </w:r>
      <w:r>
        <w:t>and</w:t>
      </w:r>
      <w:r>
        <w:rPr>
          <w:spacing w:val="26"/>
        </w:rPr>
        <w:t xml:space="preserve"> </w:t>
      </w:r>
      <w:r>
        <w:t>prioritizing</w:t>
      </w:r>
      <w:r>
        <w:rPr>
          <w:spacing w:val="26"/>
        </w:rPr>
        <w:t xml:space="preserve"> </w:t>
      </w:r>
      <w:r>
        <w:t>inclusivity, organizations</w:t>
      </w:r>
      <w:r>
        <w:rPr>
          <w:spacing w:val="27"/>
        </w:rPr>
        <w:t xml:space="preserve"> </w:t>
      </w:r>
      <w:r>
        <w:t>can</w:t>
      </w:r>
      <w:r>
        <w:rPr>
          <w:spacing w:val="27"/>
        </w:rPr>
        <w:t xml:space="preserve"> </w:t>
      </w:r>
      <w:r>
        <w:t>harness</w:t>
      </w:r>
      <w:r>
        <w:rPr>
          <w:spacing w:val="27"/>
        </w:rPr>
        <w:t xml:space="preserve"> </w:t>
      </w:r>
      <w:r>
        <w:t>AI</w:t>
      </w:r>
      <w:r>
        <w:rPr>
          <w:spacing w:val="27"/>
        </w:rPr>
        <w:t xml:space="preserve"> </w:t>
      </w:r>
      <w:r>
        <w:t>to</w:t>
      </w:r>
      <w:r>
        <w:rPr>
          <w:spacing w:val="27"/>
        </w:rPr>
        <w:t xml:space="preserve"> </w:t>
      </w:r>
      <w:r>
        <w:t>make</w:t>
      </w:r>
      <w:r>
        <w:rPr>
          <w:spacing w:val="27"/>
        </w:rPr>
        <w:t xml:space="preserve"> </w:t>
      </w:r>
      <w:r>
        <w:t>hiring</w:t>
      </w:r>
      <w:r>
        <w:rPr>
          <w:spacing w:val="27"/>
        </w:rPr>
        <w:t xml:space="preserve"> </w:t>
      </w:r>
      <w:r>
        <w:t>not</w:t>
      </w:r>
      <w:r>
        <w:rPr>
          <w:spacing w:val="27"/>
        </w:rPr>
        <w:t xml:space="preserve"> </w:t>
      </w:r>
      <w:r>
        <w:t>only</w:t>
      </w:r>
      <w:r>
        <w:rPr>
          <w:spacing w:val="27"/>
        </w:rPr>
        <w:t xml:space="preserve"> </w:t>
      </w:r>
      <w:r>
        <w:t>faster and</w:t>
      </w:r>
      <w:r>
        <w:rPr>
          <w:spacing w:val="40"/>
        </w:rPr>
        <w:t xml:space="preserve"> </w:t>
      </w:r>
      <w:r>
        <w:t>cheaper</w:t>
      </w:r>
      <w:r>
        <w:rPr>
          <w:spacing w:val="40"/>
        </w:rPr>
        <w:t xml:space="preserve"> </w:t>
      </w:r>
      <w:r>
        <w:t>but</w:t>
      </w:r>
      <w:r>
        <w:rPr>
          <w:spacing w:val="40"/>
        </w:rPr>
        <w:t xml:space="preserve"> </w:t>
      </w:r>
      <w:r>
        <w:t>also</w:t>
      </w:r>
      <w:r>
        <w:rPr>
          <w:spacing w:val="40"/>
        </w:rPr>
        <w:t xml:space="preserve"> </w:t>
      </w:r>
      <w:r>
        <w:t>more</w:t>
      </w:r>
      <w:r>
        <w:rPr>
          <w:spacing w:val="40"/>
        </w:rPr>
        <w:t xml:space="preserve"> </w:t>
      </w:r>
      <w:r>
        <w:t>just</w:t>
      </w:r>
      <w:r>
        <w:rPr>
          <w:spacing w:val="40"/>
        </w:rPr>
        <w:t xml:space="preserve"> </w:t>
      </w:r>
      <w:r>
        <w:t>and</w:t>
      </w:r>
      <w:r>
        <w:rPr>
          <w:spacing w:val="40"/>
        </w:rPr>
        <w:t xml:space="preserve"> </w:t>
      </w:r>
      <w:r>
        <w:t>human-centered.</w:t>
      </w:r>
      <w:r>
        <w:rPr>
          <w:spacing w:val="40"/>
        </w:rPr>
        <w:t xml:space="preserve"> </w:t>
      </w:r>
      <w:r>
        <w:t>The next</w:t>
      </w:r>
      <w:r>
        <w:rPr>
          <w:spacing w:val="26"/>
        </w:rPr>
        <w:t xml:space="preserve"> </w:t>
      </w:r>
      <w:r>
        <w:t>decade</w:t>
      </w:r>
      <w:r>
        <w:rPr>
          <w:spacing w:val="26"/>
        </w:rPr>
        <w:t xml:space="preserve"> </w:t>
      </w:r>
      <w:r>
        <w:t>will</w:t>
      </w:r>
      <w:r>
        <w:rPr>
          <w:spacing w:val="26"/>
        </w:rPr>
        <w:t xml:space="preserve"> </w:t>
      </w:r>
      <w:r>
        <w:t>determine</w:t>
      </w:r>
      <w:r>
        <w:rPr>
          <w:spacing w:val="26"/>
        </w:rPr>
        <w:t xml:space="preserve"> </w:t>
      </w:r>
      <w:r>
        <w:t>whether</w:t>
      </w:r>
      <w:r>
        <w:rPr>
          <w:spacing w:val="26"/>
        </w:rPr>
        <w:t xml:space="preserve"> </w:t>
      </w:r>
      <w:r>
        <w:t>AI</w:t>
      </w:r>
      <w:r>
        <w:rPr>
          <w:spacing w:val="26"/>
        </w:rPr>
        <w:t xml:space="preserve"> </w:t>
      </w:r>
      <w:r>
        <w:t>becomes</w:t>
      </w:r>
      <w:r>
        <w:rPr>
          <w:spacing w:val="26"/>
        </w:rPr>
        <w:t xml:space="preserve"> </w:t>
      </w:r>
      <w:r>
        <w:t>a</w:t>
      </w:r>
      <w:r>
        <w:rPr>
          <w:spacing w:val="26"/>
        </w:rPr>
        <w:t xml:space="preserve"> </w:t>
      </w:r>
      <w:r>
        <w:t>force</w:t>
      </w:r>
      <w:r>
        <w:rPr>
          <w:spacing w:val="26"/>
        </w:rPr>
        <w:t xml:space="preserve"> </w:t>
      </w:r>
      <w:r>
        <w:t>for equitable</w:t>
      </w:r>
      <w:r>
        <w:rPr>
          <w:spacing w:val="34"/>
        </w:rPr>
        <w:t xml:space="preserve"> </w:t>
      </w:r>
      <w:r>
        <w:t>opportunity</w:t>
      </w:r>
      <w:r>
        <w:rPr>
          <w:spacing w:val="35"/>
        </w:rPr>
        <w:t xml:space="preserve"> </w:t>
      </w:r>
      <w:r>
        <w:t>or</w:t>
      </w:r>
      <w:r>
        <w:rPr>
          <w:spacing w:val="34"/>
        </w:rPr>
        <w:t xml:space="preserve"> </w:t>
      </w:r>
      <w:r>
        <w:t>a</w:t>
      </w:r>
      <w:r>
        <w:rPr>
          <w:spacing w:val="35"/>
        </w:rPr>
        <w:t xml:space="preserve"> </w:t>
      </w:r>
      <w:r>
        <w:t>driver</w:t>
      </w:r>
      <w:r>
        <w:rPr>
          <w:spacing w:val="34"/>
        </w:rPr>
        <w:t xml:space="preserve"> </w:t>
      </w:r>
      <w:r>
        <w:t>of</w:t>
      </w:r>
      <w:r>
        <w:rPr>
          <w:spacing w:val="35"/>
        </w:rPr>
        <w:t xml:space="preserve"> </w:t>
      </w:r>
      <w:r>
        <w:t>deeper</w:t>
      </w:r>
      <w:r>
        <w:rPr>
          <w:spacing w:val="34"/>
        </w:rPr>
        <w:t xml:space="preserve"> </w:t>
      </w:r>
      <w:r>
        <w:t>inequality—and the</w:t>
      </w:r>
      <w:r>
        <w:rPr>
          <w:spacing w:val="30"/>
        </w:rPr>
        <w:t xml:space="preserve"> </w:t>
      </w:r>
      <w:r>
        <w:t>responsibility</w:t>
      </w:r>
      <w:r>
        <w:rPr>
          <w:spacing w:val="30"/>
        </w:rPr>
        <w:t xml:space="preserve"> </w:t>
      </w:r>
      <w:r>
        <w:t>lies</w:t>
      </w:r>
      <w:r>
        <w:rPr>
          <w:spacing w:val="30"/>
        </w:rPr>
        <w:t xml:space="preserve"> </w:t>
      </w:r>
      <w:r>
        <w:t>with</w:t>
      </w:r>
      <w:r>
        <w:rPr>
          <w:spacing w:val="31"/>
        </w:rPr>
        <w:t xml:space="preserve"> </w:t>
      </w:r>
      <w:r>
        <w:t>organizations,</w:t>
      </w:r>
      <w:r>
        <w:rPr>
          <w:spacing w:val="30"/>
        </w:rPr>
        <w:t xml:space="preserve"> </w:t>
      </w:r>
      <w:r>
        <w:t>policymakers,</w:t>
      </w:r>
      <w:r>
        <w:rPr>
          <w:spacing w:val="30"/>
        </w:rPr>
        <w:t xml:space="preserve"> </w:t>
      </w:r>
      <w:r>
        <w:rPr>
          <w:spacing w:val="-5"/>
        </w:rPr>
        <w:t>and</w:t>
      </w:r>
    </w:p>
    <w:p w14:paraId="4A98A3B4" w14:textId="77777777" w:rsidR="00D26D16" w:rsidRDefault="00000000" w:rsidP="0008464E">
      <w:pPr>
        <w:pStyle w:val="BodyText"/>
        <w:spacing w:before="9"/>
        <w:ind w:left="0" w:firstLine="0"/>
      </w:pPr>
      <w:r>
        <w:t>researchers</w:t>
      </w:r>
      <w:r>
        <w:rPr>
          <w:spacing w:val="14"/>
        </w:rPr>
        <w:t xml:space="preserve"> </w:t>
      </w:r>
      <w:r>
        <w:t>alike</w:t>
      </w:r>
      <w:r>
        <w:rPr>
          <w:spacing w:val="14"/>
        </w:rPr>
        <w:t xml:space="preserve"> </w:t>
      </w:r>
      <w:r>
        <w:t>to</w:t>
      </w:r>
      <w:r>
        <w:rPr>
          <w:spacing w:val="14"/>
        </w:rPr>
        <w:t xml:space="preserve"> </w:t>
      </w:r>
      <w:r>
        <w:t>ensure</w:t>
      </w:r>
      <w:r>
        <w:rPr>
          <w:spacing w:val="14"/>
        </w:rPr>
        <w:t xml:space="preserve"> </w:t>
      </w:r>
      <w:r>
        <w:t>the</w:t>
      </w:r>
      <w:r>
        <w:rPr>
          <w:spacing w:val="14"/>
        </w:rPr>
        <w:t xml:space="preserve"> </w:t>
      </w:r>
      <w:r>
        <w:rPr>
          <w:spacing w:val="-2"/>
        </w:rPr>
        <w:t>former.</w:t>
      </w:r>
    </w:p>
    <w:p w14:paraId="2219C2FE" w14:textId="77777777" w:rsidR="00DD0839" w:rsidRDefault="00DD0839" w:rsidP="0008464E">
      <w:pPr>
        <w:pStyle w:val="BodyText"/>
        <w:ind w:left="0" w:right="58" w:firstLine="0"/>
        <w:jc w:val="center"/>
        <w:rPr>
          <w:smallCaps/>
          <w:spacing w:val="-2"/>
        </w:rPr>
      </w:pPr>
    </w:p>
    <w:p w14:paraId="1177F877" w14:textId="77777777" w:rsidR="00DD0839" w:rsidRDefault="00DD0839" w:rsidP="0008464E">
      <w:pPr>
        <w:pStyle w:val="BodyText"/>
        <w:ind w:left="0" w:right="58" w:firstLine="0"/>
        <w:jc w:val="center"/>
        <w:rPr>
          <w:smallCaps/>
          <w:spacing w:val="-2"/>
        </w:rPr>
      </w:pPr>
    </w:p>
    <w:p w14:paraId="09905550" w14:textId="77777777" w:rsidR="00DD0839" w:rsidRDefault="00DD0839" w:rsidP="0008464E">
      <w:pPr>
        <w:pStyle w:val="BodyText"/>
        <w:ind w:left="0" w:right="58" w:firstLine="0"/>
        <w:jc w:val="center"/>
        <w:rPr>
          <w:smallCaps/>
          <w:spacing w:val="-2"/>
        </w:rPr>
        <w:sectPr w:rsidR="00DD0839" w:rsidSect="0008464E">
          <w:type w:val="continuous"/>
          <w:pgSz w:w="12240" w:h="15840" w:code="1"/>
          <w:pgMar w:top="1440" w:right="1440" w:bottom="1440" w:left="1440" w:header="720" w:footer="720" w:gutter="0"/>
          <w:cols w:space="720"/>
          <w:docGrid w:linePitch="299"/>
        </w:sectPr>
      </w:pPr>
    </w:p>
    <w:p w14:paraId="40D7AD90" w14:textId="3C5090F2" w:rsidR="00D26D16" w:rsidRDefault="00000000" w:rsidP="0008464E">
      <w:pPr>
        <w:pStyle w:val="BodyText"/>
        <w:ind w:left="0" w:right="58" w:firstLine="0"/>
        <w:jc w:val="center"/>
      </w:pPr>
      <w:r>
        <w:rPr>
          <w:smallCaps/>
          <w:spacing w:val="-2"/>
        </w:rPr>
        <w:t>References</w:t>
      </w:r>
    </w:p>
    <w:p w14:paraId="3EEF1CC9" w14:textId="77777777" w:rsidR="0008464E" w:rsidRDefault="0008464E" w:rsidP="0008464E">
      <w:pPr>
        <w:pStyle w:val="ListParagraph"/>
        <w:numPr>
          <w:ilvl w:val="0"/>
          <w:numId w:val="9"/>
        </w:numPr>
        <w:tabs>
          <w:tab w:val="left" w:pos="562"/>
          <w:tab w:val="left" w:pos="564"/>
        </w:tabs>
        <w:spacing w:before="172" w:line="232" w:lineRule="auto"/>
        <w:ind w:left="0" w:right="257"/>
        <w:jc w:val="both"/>
        <w:rPr>
          <w:sz w:val="16"/>
        </w:rPr>
        <w:sectPr w:rsidR="0008464E" w:rsidSect="0008464E">
          <w:type w:val="continuous"/>
          <w:pgSz w:w="12240" w:h="15840" w:code="1"/>
          <w:pgMar w:top="1440" w:right="1440" w:bottom="1440" w:left="1440" w:header="720" w:footer="720" w:gutter="0"/>
          <w:cols w:space="720"/>
          <w:docGrid w:linePitch="299"/>
        </w:sectPr>
      </w:pPr>
    </w:p>
    <w:p w14:paraId="2D2A4847" w14:textId="77777777" w:rsidR="00D26D16" w:rsidRDefault="00000000" w:rsidP="0008464E">
      <w:pPr>
        <w:pStyle w:val="ListParagraph"/>
        <w:numPr>
          <w:ilvl w:val="0"/>
          <w:numId w:val="9"/>
        </w:numPr>
        <w:tabs>
          <w:tab w:val="left" w:pos="562"/>
          <w:tab w:val="left" w:pos="564"/>
        </w:tabs>
        <w:spacing w:before="172" w:line="232" w:lineRule="auto"/>
        <w:ind w:left="0" w:right="257"/>
        <w:jc w:val="both"/>
        <w:rPr>
          <w:sz w:val="16"/>
        </w:rPr>
      </w:pPr>
      <w:r>
        <w:rPr>
          <w:sz w:val="16"/>
        </w:rPr>
        <w:t>J. Dastin, “Amazon scraps secret AI recruiting tool that showed bias</w:t>
      </w:r>
      <w:r>
        <w:rPr>
          <w:spacing w:val="40"/>
          <w:sz w:val="16"/>
        </w:rPr>
        <w:t xml:space="preserve"> </w:t>
      </w:r>
      <w:r>
        <w:rPr>
          <w:sz w:val="16"/>
        </w:rPr>
        <w:t>against women,” Reuters, Oct. 10, 2018.</w:t>
      </w:r>
    </w:p>
    <w:p w14:paraId="4A2392E6" w14:textId="77777777" w:rsidR="00D26D16" w:rsidRDefault="00000000" w:rsidP="0008464E">
      <w:pPr>
        <w:pStyle w:val="ListParagraph"/>
        <w:numPr>
          <w:ilvl w:val="0"/>
          <w:numId w:val="9"/>
        </w:numPr>
        <w:tabs>
          <w:tab w:val="left" w:pos="562"/>
          <w:tab w:val="left" w:pos="564"/>
        </w:tabs>
        <w:spacing w:before="7" w:line="232" w:lineRule="auto"/>
        <w:ind w:left="0" w:right="257"/>
        <w:jc w:val="both"/>
        <w:rPr>
          <w:sz w:val="16"/>
        </w:rPr>
      </w:pPr>
      <w:r>
        <w:rPr>
          <w:sz w:val="16"/>
        </w:rPr>
        <w:t>M. Bogen and A. Rieke, “Help wanted: An examination of hiring</w:t>
      </w:r>
      <w:r>
        <w:rPr>
          <w:spacing w:val="40"/>
          <w:sz w:val="16"/>
        </w:rPr>
        <w:t xml:space="preserve"> </w:t>
      </w:r>
      <w:r>
        <w:rPr>
          <w:sz w:val="16"/>
        </w:rPr>
        <w:t>algorithms, equity, and bias,” Upturn, 2018.</w:t>
      </w:r>
    </w:p>
    <w:p w14:paraId="51C769DB" w14:textId="77777777" w:rsidR="00D26D16" w:rsidRDefault="00000000" w:rsidP="0008464E">
      <w:pPr>
        <w:pStyle w:val="ListParagraph"/>
        <w:numPr>
          <w:ilvl w:val="0"/>
          <w:numId w:val="9"/>
        </w:numPr>
        <w:tabs>
          <w:tab w:val="left" w:pos="562"/>
          <w:tab w:val="left" w:pos="564"/>
        </w:tabs>
        <w:spacing w:before="8" w:line="232" w:lineRule="auto"/>
        <w:ind w:left="0" w:right="257"/>
        <w:jc w:val="both"/>
        <w:rPr>
          <w:sz w:val="16"/>
        </w:rPr>
      </w:pPr>
      <w:r>
        <w:rPr>
          <w:sz w:val="16"/>
        </w:rPr>
        <w:t>M. Raghavan, S. Barocas, J. Kleinberg, and K. Levy, “Mitigating bias</w:t>
      </w:r>
      <w:r>
        <w:rPr>
          <w:spacing w:val="80"/>
          <w:sz w:val="16"/>
        </w:rPr>
        <w:t xml:space="preserve"> </w:t>
      </w:r>
      <w:r>
        <w:rPr>
          <w:sz w:val="16"/>
        </w:rPr>
        <w:t>in algorithmic hiring tools: Experimental evidence from a field audit,”</w:t>
      </w:r>
      <w:r>
        <w:rPr>
          <w:spacing w:val="40"/>
          <w:sz w:val="16"/>
        </w:rPr>
        <w:t xml:space="preserve"> </w:t>
      </w:r>
      <w:r>
        <w:rPr>
          <w:sz w:val="16"/>
        </w:rPr>
        <w:t>in</w:t>
      </w:r>
      <w:r>
        <w:rPr>
          <w:spacing w:val="-1"/>
          <w:sz w:val="16"/>
        </w:rPr>
        <w:t xml:space="preserve"> </w:t>
      </w:r>
      <w:r>
        <w:rPr>
          <w:sz w:val="16"/>
        </w:rPr>
        <w:t>Proc. ACM</w:t>
      </w:r>
      <w:r>
        <w:rPr>
          <w:spacing w:val="-1"/>
          <w:sz w:val="16"/>
        </w:rPr>
        <w:t xml:space="preserve"> </w:t>
      </w:r>
      <w:r>
        <w:rPr>
          <w:sz w:val="16"/>
        </w:rPr>
        <w:t>Conf. Fairness,</w:t>
      </w:r>
      <w:r>
        <w:rPr>
          <w:spacing w:val="-1"/>
          <w:sz w:val="16"/>
        </w:rPr>
        <w:t xml:space="preserve"> </w:t>
      </w:r>
      <w:r>
        <w:rPr>
          <w:sz w:val="16"/>
        </w:rPr>
        <w:t>Accountability,</w:t>
      </w:r>
      <w:r>
        <w:rPr>
          <w:spacing w:val="-1"/>
          <w:sz w:val="16"/>
        </w:rPr>
        <w:t xml:space="preserve"> </w:t>
      </w:r>
      <w:r>
        <w:rPr>
          <w:sz w:val="16"/>
        </w:rPr>
        <w:t>and Transparency</w:t>
      </w:r>
      <w:r>
        <w:rPr>
          <w:spacing w:val="-1"/>
          <w:sz w:val="16"/>
        </w:rPr>
        <w:t xml:space="preserve"> </w:t>
      </w:r>
      <w:r>
        <w:rPr>
          <w:sz w:val="16"/>
        </w:rPr>
        <w:t>(FAT),</w:t>
      </w:r>
      <w:r>
        <w:rPr>
          <w:spacing w:val="40"/>
          <w:sz w:val="16"/>
        </w:rPr>
        <w:t xml:space="preserve"> </w:t>
      </w:r>
      <w:r>
        <w:rPr>
          <w:sz w:val="16"/>
        </w:rPr>
        <w:t>2020, pp. 449–460.</w:t>
      </w:r>
    </w:p>
    <w:p w14:paraId="6A34CA67" w14:textId="77777777" w:rsidR="00D26D16" w:rsidRDefault="00000000" w:rsidP="0008464E">
      <w:pPr>
        <w:pStyle w:val="ListParagraph"/>
        <w:numPr>
          <w:ilvl w:val="0"/>
          <w:numId w:val="9"/>
        </w:numPr>
        <w:tabs>
          <w:tab w:val="left" w:pos="562"/>
          <w:tab w:val="left" w:pos="564"/>
        </w:tabs>
        <w:spacing w:before="9" w:line="232" w:lineRule="auto"/>
        <w:ind w:left="0" w:right="257"/>
        <w:jc w:val="both"/>
        <w:rPr>
          <w:sz w:val="16"/>
        </w:rPr>
      </w:pPr>
      <w:r>
        <w:rPr>
          <w:sz w:val="16"/>
        </w:rPr>
        <w:t>HireVue,</w:t>
      </w:r>
      <w:r>
        <w:rPr>
          <w:spacing w:val="-5"/>
          <w:sz w:val="16"/>
        </w:rPr>
        <w:t xml:space="preserve"> </w:t>
      </w:r>
      <w:r>
        <w:rPr>
          <w:sz w:val="16"/>
        </w:rPr>
        <w:t>“Ethical</w:t>
      </w:r>
      <w:r>
        <w:rPr>
          <w:spacing w:val="-6"/>
          <w:sz w:val="16"/>
        </w:rPr>
        <w:t xml:space="preserve"> </w:t>
      </w:r>
      <w:r>
        <w:rPr>
          <w:sz w:val="16"/>
        </w:rPr>
        <w:t>AI</w:t>
      </w:r>
      <w:r>
        <w:rPr>
          <w:spacing w:val="-5"/>
          <w:sz w:val="16"/>
        </w:rPr>
        <w:t xml:space="preserve"> </w:t>
      </w:r>
      <w:r>
        <w:rPr>
          <w:sz w:val="16"/>
        </w:rPr>
        <w:t>in</w:t>
      </w:r>
      <w:r>
        <w:rPr>
          <w:spacing w:val="-6"/>
          <w:sz w:val="16"/>
        </w:rPr>
        <w:t xml:space="preserve"> </w:t>
      </w:r>
      <w:r>
        <w:rPr>
          <w:sz w:val="16"/>
        </w:rPr>
        <w:t>hiring,”</w:t>
      </w:r>
      <w:r>
        <w:rPr>
          <w:spacing w:val="-5"/>
          <w:sz w:val="16"/>
        </w:rPr>
        <w:t xml:space="preserve"> </w:t>
      </w:r>
      <w:r>
        <w:rPr>
          <w:sz w:val="16"/>
        </w:rPr>
        <w:t>White</w:t>
      </w:r>
      <w:r>
        <w:rPr>
          <w:spacing w:val="-6"/>
          <w:sz w:val="16"/>
        </w:rPr>
        <w:t xml:space="preserve"> </w:t>
      </w:r>
      <w:r>
        <w:rPr>
          <w:sz w:val="16"/>
        </w:rPr>
        <w:t>Paper,</w:t>
      </w:r>
      <w:r>
        <w:rPr>
          <w:spacing w:val="-5"/>
          <w:sz w:val="16"/>
        </w:rPr>
        <w:t xml:space="preserve"> </w:t>
      </w:r>
      <w:r>
        <w:rPr>
          <w:sz w:val="16"/>
        </w:rPr>
        <w:t>2020.</w:t>
      </w:r>
      <w:r>
        <w:rPr>
          <w:spacing w:val="-5"/>
          <w:sz w:val="16"/>
        </w:rPr>
        <w:t xml:space="preserve"> </w:t>
      </w:r>
      <w:r>
        <w:rPr>
          <w:sz w:val="16"/>
        </w:rPr>
        <w:t>[Online].</w:t>
      </w:r>
      <w:r>
        <w:rPr>
          <w:spacing w:val="-5"/>
          <w:sz w:val="16"/>
        </w:rPr>
        <w:t xml:space="preserve"> </w:t>
      </w:r>
      <w:r>
        <w:rPr>
          <w:sz w:val="16"/>
        </w:rPr>
        <w:t>Available:</w:t>
      </w:r>
      <w:r>
        <w:rPr>
          <w:spacing w:val="40"/>
          <w:sz w:val="16"/>
        </w:rPr>
        <w:t xml:space="preserve"> </w:t>
      </w:r>
      <w:r>
        <w:rPr>
          <w:spacing w:val="-2"/>
          <w:sz w:val="16"/>
        </w:rPr>
        <w:t>https://hirevue.com/resources/white-papers/ethical-ai-in-hiring</w:t>
      </w:r>
    </w:p>
    <w:p w14:paraId="76302A8D" w14:textId="188BFB30" w:rsidR="0008464E" w:rsidRDefault="00000000" w:rsidP="0008464E">
      <w:pPr>
        <w:pStyle w:val="ListParagraph"/>
        <w:numPr>
          <w:ilvl w:val="0"/>
          <w:numId w:val="9"/>
        </w:numPr>
        <w:tabs>
          <w:tab w:val="left" w:pos="562"/>
          <w:tab w:val="left" w:pos="564"/>
          <w:tab w:val="left" w:pos="1426"/>
          <w:tab w:val="left" w:pos="1762"/>
          <w:tab w:val="left" w:pos="2172"/>
          <w:tab w:val="left" w:pos="2912"/>
          <w:tab w:val="left" w:pos="3636"/>
          <w:tab w:val="left" w:pos="3990"/>
          <w:tab w:val="left" w:pos="4571"/>
          <w:tab w:val="left" w:pos="4892"/>
        </w:tabs>
        <w:spacing w:before="8" w:line="232" w:lineRule="auto"/>
        <w:ind w:left="0" w:right="257"/>
        <w:jc w:val="left"/>
        <w:rPr>
          <w:spacing w:val="-2"/>
          <w:sz w:val="16"/>
        </w:rPr>
        <w:sectPr w:rsidR="0008464E" w:rsidSect="0008464E">
          <w:type w:val="continuous"/>
          <w:pgSz w:w="12240" w:h="15840" w:code="1"/>
          <w:pgMar w:top="1440" w:right="1440" w:bottom="1440" w:left="1440" w:header="720" w:footer="720" w:gutter="0"/>
          <w:cols w:space="720"/>
          <w:docGrid w:linePitch="299"/>
        </w:sectPr>
      </w:pPr>
      <w:r>
        <w:rPr>
          <w:spacing w:val="-2"/>
          <w:sz w:val="16"/>
        </w:rPr>
        <w:t>Pymetrics,</w:t>
      </w:r>
      <w:r>
        <w:rPr>
          <w:sz w:val="16"/>
        </w:rPr>
        <w:tab/>
      </w:r>
      <w:r>
        <w:rPr>
          <w:sz w:val="16"/>
        </w:rPr>
        <w:tab/>
      </w:r>
      <w:r>
        <w:rPr>
          <w:spacing w:val="-2"/>
          <w:sz w:val="16"/>
        </w:rPr>
        <w:t>“Building</w:t>
      </w:r>
      <w:r>
        <w:rPr>
          <w:sz w:val="16"/>
        </w:rPr>
        <w:tab/>
      </w:r>
      <w:r>
        <w:rPr>
          <w:spacing w:val="-2"/>
          <w:sz w:val="16"/>
        </w:rPr>
        <w:t>bias-free</w:t>
      </w:r>
      <w:r>
        <w:rPr>
          <w:sz w:val="16"/>
        </w:rPr>
        <w:tab/>
      </w:r>
      <w:r>
        <w:rPr>
          <w:sz w:val="16"/>
        </w:rPr>
        <w:tab/>
      </w:r>
      <w:r>
        <w:rPr>
          <w:spacing w:val="-2"/>
          <w:sz w:val="16"/>
        </w:rPr>
        <w:t>hiring</w:t>
      </w:r>
      <w:r>
        <w:rPr>
          <w:sz w:val="16"/>
        </w:rPr>
        <w:tab/>
      </w:r>
      <w:r>
        <w:rPr>
          <w:sz w:val="16"/>
        </w:rPr>
        <w:tab/>
      </w:r>
      <w:r>
        <w:rPr>
          <w:spacing w:val="-2"/>
          <w:sz w:val="16"/>
        </w:rPr>
        <w:t>algo-</w:t>
      </w:r>
      <w:r>
        <w:rPr>
          <w:spacing w:val="40"/>
          <w:sz w:val="16"/>
        </w:rPr>
        <w:t xml:space="preserve"> </w:t>
      </w:r>
      <w:r>
        <w:rPr>
          <w:spacing w:val="-2"/>
          <w:sz w:val="16"/>
        </w:rPr>
        <w:t>rithms,”</w:t>
      </w:r>
      <w:r>
        <w:rPr>
          <w:sz w:val="16"/>
        </w:rPr>
        <w:tab/>
      </w:r>
      <w:r>
        <w:rPr>
          <w:spacing w:val="-2"/>
          <w:sz w:val="16"/>
        </w:rPr>
        <w:t>White</w:t>
      </w:r>
      <w:r>
        <w:rPr>
          <w:sz w:val="16"/>
        </w:rPr>
        <w:tab/>
      </w:r>
      <w:r>
        <w:rPr>
          <w:spacing w:val="-2"/>
          <w:sz w:val="16"/>
        </w:rPr>
        <w:t>Paper,</w:t>
      </w:r>
      <w:r>
        <w:rPr>
          <w:sz w:val="16"/>
        </w:rPr>
        <w:tab/>
      </w:r>
      <w:r>
        <w:rPr>
          <w:spacing w:val="-32"/>
          <w:sz w:val="16"/>
        </w:rPr>
        <w:t xml:space="preserve"> </w:t>
      </w:r>
      <w:r>
        <w:rPr>
          <w:spacing w:val="-2"/>
          <w:sz w:val="16"/>
        </w:rPr>
        <w:t>2021.</w:t>
      </w:r>
      <w:r>
        <w:rPr>
          <w:sz w:val="16"/>
        </w:rPr>
        <w:tab/>
      </w:r>
      <w:r>
        <w:rPr>
          <w:spacing w:val="-2"/>
          <w:sz w:val="16"/>
        </w:rPr>
        <w:t>[Online].</w:t>
      </w:r>
      <w:r>
        <w:rPr>
          <w:sz w:val="16"/>
        </w:rPr>
        <w:tab/>
      </w:r>
      <w:r>
        <w:rPr>
          <w:spacing w:val="-4"/>
          <w:sz w:val="16"/>
        </w:rPr>
        <w:t>Available:</w:t>
      </w:r>
      <w:r>
        <w:rPr>
          <w:spacing w:val="40"/>
          <w:sz w:val="16"/>
        </w:rPr>
        <w:t xml:space="preserve"> </w:t>
      </w:r>
      <w:hyperlink r:id="rId14">
        <w:r>
          <w:rPr>
            <w:spacing w:val="-2"/>
            <w:sz w:val="16"/>
          </w:rPr>
          <w:t>https://www.pymetrics.com/resources/whitepapers/building-bias-free-</w:t>
        </w:r>
      </w:hyperlink>
      <w:r w:rsidR="0008464E">
        <w:rPr>
          <w:spacing w:val="-2"/>
          <w:sz w:val="16"/>
        </w:rPr>
        <w:t>algorithms</w:t>
      </w:r>
    </w:p>
    <w:p w14:paraId="3B4063B5" w14:textId="3C709AF4" w:rsidR="00D26D16" w:rsidRDefault="00D26D16" w:rsidP="0008464E">
      <w:pPr>
        <w:pStyle w:val="ListParagraph"/>
        <w:tabs>
          <w:tab w:val="left" w:pos="562"/>
          <w:tab w:val="left" w:pos="564"/>
          <w:tab w:val="left" w:pos="1426"/>
          <w:tab w:val="left" w:pos="1762"/>
          <w:tab w:val="left" w:pos="2172"/>
          <w:tab w:val="left" w:pos="2912"/>
          <w:tab w:val="left" w:pos="3636"/>
          <w:tab w:val="left" w:pos="3990"/>
          <w:tab w:val="left" w:pos="4571"/>
          <w:tab w:val="left" w:pos="4892"/>
        </w:tabs>
        <w:spacing w:before="8" w:line="232" w:lineRule="auto"/>
        <w:ind w:left="0" w:right="257" w:firstLine="0"/>
        <w:rPr>
          <w:sz w:val="16"/>
        </w:rPr>
        <w:sectPr w:rsidR="00D26D16" w:rsidSect="0008464E">
          <w:type w:val="continuous"/>
          <w:pgSz w:w="12240" w:h="15840" w:code="1"/>
          <w:pgMar w:top="1440" w:right="1440" w:bottom="1440" w:left="1440" w:header="720" w:footer="720" w:gutter="0"/>
          <w:cols w:space="720"/>
          <w:docGrid w:linePitch="299"/>
        </w:sectPr>
      </w:pPr>
    </w:p>
    <w:p w14:paraId="303DED5F" w14:textId="1F4F327C" w:rsidR="00D26D16" w:rsidRDefault="00000000" w:rsidP="0008464E">
      <w:pPr>
        <w:pStyle w:val="ListParagraph"/>
        <w:numPr>
          <w:ilvl w:val="0"/>
          <w:numId w:val="9"/>
        </w:numPr>
        <w:tabs>
          <w:tab w:val="left" w:pos="622"/>
          <w:tab w:val="left" w:pos="624"/>
        </w:tabs>
        <w:spacing w:before="73" w:line="232" w:lineRule="auto"/>
        <w:ind w:left="0" w:right="-115"/>
        <w:jc w:val="both"/>
        <w:rPr>
          <w:sz w:val="16"/>
        </w:rPr>
      </w:pPr>
      <w:r>
        <w:rPr>
          <w:sz w:val="16"/>
        </w:rPr>
        <w:lastRenderedPageBreak/>
        <w:t>European Commission, “Proposal for a regulation laying down har-</w:t>
      </w:r>
      <w:r>
        <w:rPr>
          <w:spacing w:val="40"/>
          <w:sz w:val="16"/>
        </w:rPr>
        <w:t xml:space="preserve"> </w:t>
      </w:r>
      <w:r>
        <w:rPr>
          <w:sz w:val="16"/>
        </w:rPr>
        <w:t>monised rules on artificial intelligence (AI Act),” 2021.</w:t>
      </w:r>
    </w:p>
    <w:p w14:paraId="52C82E73" w14:textId="77777777" w:rsidR="00D26D16" w:rsidRDefault="00000000" w:rsidP="0008464E">
      <w:pPr>
        <w:pStyle w:val="ListParagraph"/>
        <w:numPr>
          <w:ilvl w:val="0"/>
          <w:numId w:val="9"/>
        </w:numPr>
        <w:tabs>
          <w:tab w:val="left" w:pos="622"/>
          <w:tab w:val="left" w:pos="624"/>
        </w:tabs>
        <w:spacing w:before="2" w:line="232" w:lineRule="auto"/>
        <w:ind w:left="0" w:right="-115"/>
        <w:jc w:val="both"/>
        <w:rPr>
          <w:sz w:val="16"/>
        </w:rPr>
      </w:pPr>
      <w:r>
        <w:rPr>
          <w:sz w:val="16"/>
        </w:rPr>
        <w:t>LinkedIn Talent Solutions, “The future of recruiting: Insights and</w:t>
      </w:r>
      <w:r>
        <w:rPr>
          <w:spacing w:val="40"/>
          <w:sz w:val="16"/>
        </w:rPr>
        <w:t xml:space="preserve"> </w:t>
      </w:r>
      <w:r>
        <w:rPr>
          <w:sz w:val="16"/>
        </w:rPr>
        <w:t>predictions,” 2022.</w:t>
      </w:r>
    </w:p>
    <w:p w14:paraId="64AAE2EB" w14:textId="77777777" w:rsidR="00D26D16" w:rsidRDefault="00000000" w:rsidP="0008464E">
      <w:pPr>
        <w:pStyle w:val="ListParagraph"/>
        <w:numPr>
          <w:ilvl w:val="0"/>
          <w:numId w:val="9"/>
        </w:numPr>
        <w:tabs>
          <w:tab w:val="left" w:pos="622"/>
          <w:tab w:val="left" w:pos="624"/>
        </w:tabs>
        <w:spacing w:before="1" w:line="232" w:lineRule="auto"/>
        <w:ind w:left="0" w:right="-115"/>
        <w:jc w:val="both"/>
        <w:rPr>
          <w:sz w:val="16"/>
        </w:rPr>
      </w:pPr>
      <w:r>
        <w:rPr>
          <w:sz w:val="16"/>
        </w:rPr>
        <w:t>Society for Human Resource Management (SHRM), “AI in talent</w:t>
      </w:r>
      <w:r>
        <w:rPr>
          <w:spacing w:val="40"/>
          <w:sz w:val="16"/>
        </w:rPr>
        <w:t xml:space="preserve"> </w:t>
      </w:r>
      <w:r>
        <w:rPr>
          <w:sz w:val="16"/>
        </w:rPr>
        <w:t>acquisition: Survey results,” 2023.</w:t>
      </w:r>
    </w:p>
    <w:p w14:paraId="0AD035DA" w14:textId="77777777" w:rsidR="00D26D16" w:rsidRDefault="00000000" w:rsidP="0008464E">
      <w:pPr>
        <w:pStyle w:val="ListParagraph"/>
        <w:numPr>
          <w:ilvl w:val="0"/>
          <w:numId w:val="9"/>
        </w:numPr>
        <w:tabs>
          <w:tab w:val="left" w:pos="622"/>
          <w:tab w:val="left" w:pos="624"/>
        </w:tabs>
        <w:spacing w:before="2" w:line="232" w:lineRule="auto"/>
        <w:ind w:left="0" w:right="-115"/>
        <w:jc w:val="both"/>
        <w:rPr>
          <w:sz w:val="16"/>
        </w:rPr>
      </w:pPr>
      <w:r>
        <w:rPr>
          <w:sz w:val="16"/>
        </w:rPr>
        <w:t>VoxDev, “AI hiring tools exhibit complex gender and racial biases,”</w:t>
      </w:r>
      <w:r>
        <w:rPr>
          <w:spacing w:val="40"/>
          <w:sz w:val="16"/>
        </w:rPr>
        <w:t xml:space="preserve"> </w:t>
      </w:r>
      <w:r>
        <w:rPr>
          <w:sz w:val="16"/>
        </w:rPr>
        <w:t>May</w:t>
      </w:r>
      <w:r>
        <w:rPr>
          <w:spacing w:val="-5"/>
          <w:sz w:val="16"/>
        </w:rPr>
        <w:t xml:space="preserve"> </w:t>
      </w:r>
      <w:r>
        <w:rPr>
          <w:sz w:val="16"/>
        </w:rPr>
        <w:t>14,</w:t>
      </w:r>
      <w:r>
        <w:rPr>
          <w:spacing w:val="-5"/>
          <w:sz w:val="16"/>
        </w:rPr>
        <w:t xml:space="preserve"> </w:t>
      </w:r>
      <w:r>
        <w:rPr>
          <w:sz w:val="16"/>
        </w:rPr>
        <w:t>2025.</w:t>
      </w:r>
      <w:r>
        <w:rPr>
          <w:spacing w:val="-5"/>
          <w:sz w:val="16"/>
        </w:rPr>
        <w:t xml:space="preserve"> </w:t>
      </w:r>
      <w:r>
        <w:rPr>
          <w:sz w:val="16"/>
        </w:rPr>
        <w:t>[Online].</w:t>
      </w:r>
      <w:r>
        <w:rPr>
          <w:spacing w:val="-5"/>
          <w:sz w:val="16"/>
        </w:rPr>
        <w:t xml:space="preserve"> </w:t>
      </w:r>
      <w:r>
        <w:rPr>
          <w:sz w:val="16"/>
        </w:rPr>
        <w:t>Available:</w:t>
      </w:r>
      <w:r>
        <w:rPr>
          <w:spacing w:val="-5"/>
          <w:sz w:val="16"/>
        </w:rPr>
        <w:t xml:space="preserve"> </w:t>
      </w:r>
      <w:r>
        <w:rPr>
          <w:sz w:val="16"/>
        </w:rPr>
        <w:t>https://voxdev.org/topic/technology-</w:t>
      </w:r>
      <w:r>
        <w:rPr>
          <w:spacing w:val="40"/>
          <w:sz w:val="16"/>
        </w:rPr>
        <w:t xml:space="preserve"> </w:t>
      </w:r>
      <w:r>
        <w:rPr>
          <w:spacing w:val="-2"/>
          <w:sz w:val="16"/>
        </w:rPr>
        <w:t>innovation/ai-hiring-tools-exhibit-complex-gender-and-racial-biases</w:t>
      </w:r>
    </w:p>
    <w:p w14:paraId="70AEB5EC" w14:textId="77777777" w:rsidR="00D26D16" w:rsidRDefault="00000000" w:rsidP="0008464E">
      <w:pPr>
        <w:pStyle w:val="ListParagraph"/>
        <w:numPr>
          <w:ilvl w:val="0"/>
          <w:numId w:val="9"/>
        </w:numPr>
        <w:tabs>
          <w:tab w:val="left" w:pos="622"/>
          <w:tab w:val="left" w:pos="624"/>
        </w:tabs>
        <w:spacing w:before="3" w:line="232" w:lineRule="auto"/>
        <w:ind w:left="0" w:right="-115" w:hanging="366"/>
        <w:jc w:val="both"/>
        <w:rPr>
          <w:sz w:val="16"/>
        </w:rPr>
      </w:pPr>
      <w:r>
        <w:rPr>
          <w:sz w:val="16"/>
        </w:rPr>
        <w:t>The</w:t>
      </w:r>
      <w:r>
        <w:rPr>
          <w:spacing w:val="40"/>
          <w:sz w:val="16"/>
        </w:rPr>
        <w:t xml:space="preserve"> </w:t>
      </w:r>
      <w:r>
        <w:rPr>
          <w:sz w:val="16"/>
        </w:rPr>
        <w:t>Economic</w:t>
      </w:r>
      <w:r>
        <w:rPr>
          <w:spacing w:val="40"/>
          <w:sz w:val="16"/>
        </w:rPr>
        <w:t xml:space="preserve"> </w:t>
      </w:r>
      <w:r>
        <w:rPr>
          <w:sz w:val="16"/>
        </w:rPr>
        <w:t>Times,</w:t>
      </w:r>
      <w:r>
        <w:rPr>
          <w:spacing w:val="40"/>
          <w:sz w:val="16"/>
        </w:rPr>
        <w:t xml:space="preserve"> </w:t>
      </w:r>
      <w:r>
        <w:rPr>
          <w:sz w:val="16"/>
        </w:rPr>
        <w:t>“AI</w:t>
      </w:r>
      <w:r>
        <w:rPr>
          <w:spacing w:val="40"/>
          <w:sz w:val="16"/>
        </w:rPr>
        <w:t xml:space="preserve"> </w:t>
      </w:r>
      <w:r>
        <w:rPr>
          <w:sz w:val="16"/>
        </w:rPr>
        <w:t>is</w:t>
      </w:r>
      <w:r>
        <w:rPr>
          <w:spacing w:val="40"/>
          <w:sz w:val="16"/>
        </w:rPr>
        <w:t xml:space="preserve"> </w:t>
      </w:r>
      <w:r>
        <w:rPr>
          <w:sz w:val="16"/>
        </w:rPr>
        <w:t>choosing</w:t>
      </w:r>
      <w:r>
        <w:rPr>
          <w:spacing w:val="40"/>
          <w:sz w:val="16"/>
        </w:rPr>
        <w:t xml:space="preserve"> </w:t>
      </w:r>
      <w:r>
        <w:rPr>
          <w:sz w:val="16"/>
        </w:rPr>
        <w:t>AI</w:t>
      </w:r>
      <w:r>
        <w:rPr>
          <w:spacing w:val="40"/>
          <w:sz w:val="16"/>
        </w:rPr>
        <w:t xml:space="preserve"> </w:t>
      </w:r>
      <w:r>
        <w:rPr>
          <w:sz w:val="16"/>
        </w:rPr>
        <w:t>over</w:t>
      </w:r>
      <w:r>
        <w:rPr>
          <w:spacing w:val="40"/>
          <w:sz w:val="16"/>
        </w:rPr>
        <w:t xml:space="preserve"> </w:t>
      </w:r>
      <w:r>
        <w:rPr>
          <w:sz w:val="16"/>
        </w:rPr>
        <w:t>humans:</w:t>
      </w:r>
      <w:r>
        <w:rPr>
          <w:spacing w:val="40"/>
          <w:sz w:val="16"/>
        </w:rPr>
        <w:t xml:space="preserve"> </w:t>
      </w:r>
      <w:r>
        <w:rPr>
          <w:sz w:val="16"/>
        </w:rPr>
        <w:t>New</w:t>
      </w:r>
      <w:r>
        <w:rPr>
          <w:spacing w:val="40"/>
          <w:sz w:val="16"/>
        </w:rPr>
        <w:t xml:space="preserve"> </w:t>
      </w:r>
      <w:r>
        <w:rPr>
          <w:sz w:val="16"/>
        </w:rPr>
        <w:t>study sounds alarm,” Aug. 20, 2025. [Online]. Available:</w:t>
      </w:r>
      <w:r>
        <w:rPr>
          <w:spacing w:val="40"/>
          <w:sz w:val="16"/>
        </w:rPr>
        <w:t xml:space="preserve"> </w:t>
      </w:r>
      <w:r>
        <w:rPr>
          <w:spacing w:val="-2"/>
          <w:sz w:val="16"/>
        </w:rPr>
        <w:t>https://economictimes.indiatimes.com</w:t>
      </w:r>
    </w:p>
    <w:p w14:paraId="798614BE" w14:textId="77777777" w:rsidR="00D26D16" w:rsidRDefault="00000000" w:rsidP="0008464E">
      <w:pPr>
        <w:pStyle w:val="ListParagraph"/>
        <w:numPr>
          <w:ilvl w:val="0"/>
          <w:numId w:val="9"/>
        </w:numPr>
        <w:tabs>
          <w:tab w:val="left" w:pos="622"/>
          <w:tab w:val="left" w:pos="624"/>
        </w:tabs>
        <w:spacing w:before="2" w:line="232" w:lineRule="auto"/>
        <w:ind w:left="0" w:right="-115" w:hanging="366"/>
        <w:jc w:val="both"/>
        <w:rPr>
          <w:sz w:val="16"/>
        </w:rPr>
      </w:pPr>
      <w:r>
        <w:rPr>
          <w:sz w:val="16"/>
        </w:rPr>
        <w:t>T. Davenport, R. Guha, D. Grewal, and T. Bressgott, “How artificial in-</w:t>
      </w:r>
      <w:r>
        <w:rPr>
          <w:spacing w:val="40"/>
          <w:sz w:val="16"/>
        </w:rPr>
        <w:t xml:space="preserve"> </w:t>
      </w:r>
      <w:r>
        <w:rPr>
          <w:sz w:val="16"/>
        </w:rPr>
        <w:t>telligence will change the future of marketing,” Journal of the Academy</w:t>
      </w:r>
      <w:r>
        <w:rPr>
          <w:spacing w:val="40"/>
          <w:sz w:val="16"/>
        </w:rPr>
        <w:t xml:space="preserve"> </w:t>
      </w:r>
      <w:r>
        <w:rPr>
          <w:sz w:val="16"/>
        </w:rPr>
        <w:t>of Marketing Science, vol. 48, no. 1, pp. 24–42, 2020.</w:t>
      </w:r>
    </w:p>
    <w:p w14:paraId="27D6C086" w14:textId="77777777" w:rsidR="00D26D16" w:rsidRDefault="00000000" w:rsidP="0008464E">
      <w:pPr>
        <w:pStyle w:val="ListParagraph"/>
        <w:numPr>
          <w:ilvl w:val="0"/>
          <w:numId w:val="9"/>
        </w:numPr>
        <w:tabs>
          <w:tab w:val="left" w:pos="622"/>
          <w:tab w:val="left" w:pos="624"/>
        </w:tabs>
        <w:spacing w:before="3" w:line="232" w:lineRule="auto"/>
        <w:ind w:left="0" w:right="-115" w:hanging="366"/>
        <w:jc w:val="both"/>
        <w:rPr>
          <w:sz w:val="16"/>
        </w:rPr>
      </w:pPr>
      <w:r>
        <w:rPr>
          <w:sz w:val="16"/>
        </w:rPr>
        <w:t>J. Brynjolfsson and T. Mitchell, “What can machine learning do?</w:t>
      </w:r>
      <w:r>
        <w:rPr>
          <w:spacing w:val="40"/>
          <w:sz w:val="16"/>
        </w:rPr>
        <w:t xml:space="preserve"> </w:t>
      </w:r>
      <w:r>
        <w:rPr>
          <w:sz w:val="16"/>
        </w:rPr>
        <w:t>Workforce</w:t>
      </w:r>
      <w:r>
        <w:rPr>
          <w:spacing w:val="15"/>
          <w:sz w:val="16"/>
        </w:rPr>
        <w:t xml:space="preserve"> </w:t>
      </w:r>
      <w:r>
        <w:rPr>
          <w:sz w:val="16"/>
        </w:rPr>
        <w:t>implications,”</w:t>
      </w:r>
      <w:r>
        <w:rPr>
          <w:spacing w:val="15"/>
          <w:sz w:val="16"/>
        </w:rPr>
        <w:t xml:space="preserve"> </w:t>
      </w:r>
      <w:r>
        <w:rPr>
          <w:sz w:val="16"/>
        </w:rPr>
        <w:t>Science,</w:t>
      </w:r>
      <w:r>
        <w:rPr>
          <w:spacing w:val="15"/>
          <w:sz w:val="16"/>
        </w:rPr>
        <w:t xml:space="preserve"> </w:t>
      </w:r>
      <w:r>
        <w:rPr>
          <w:sz w:val="16"/>
        </w:rPr>
        <w:t>vol.</w:t>
      </w:r>
      <w:r>
        <w:rPr>
          <w:spacing w:val="15"/>
          <w:sz w:val="16"/>
        </w:rPr>
        <w:t xml:space="preserve"> </w:t>
      </w:r>
      <w:r>
        <w:rPr>
          <w:sz w:val="16"/>
        </w:rPr>
        <w:t>358,</w:t>
      </w:r>
      <w:r>
        <w:rPr>
          <w:spacing w:val="15"/>
          <w:sz w:val="16"/>
        </w:rPr>
        <w:t xml:space="preserve"> </w:t>
      </w:r>
      <w:r>
        <w:rPr>
          <w:sz w:val="16"/>
        </w:rPr>
        <w:t>no.</w:t>
      </w:r>
      <w:r>
        <w:rPr>
          <w:spacing w:val="15"/>
          <w:sz w:val="16"/>
        </w:rPr>
        <w:t xml:space="preserve"> </w:t>
      </w:r>
      <w:r>
        <w:rPr>
          <w:sz w:val="16"/>
        </w:rPr>
        <w:t>6370,</w:t>
      </w:r>
      <w:r>
        <w:rPr>
          <w:spacing w:val="15"/>
          <w:sz w:val="16"/>
        </w:rPr>
        <w:t xml:space="preserve"> </w:t>
      </w:r>
      <w:r>
        <w:rPr>
          <w:sz w:val="16"/>
        </w:rPr>
        <w:t>pp.</w:t>
      </w:r>
      <w:r>
        <w:rPr>
          <w:spacing w:val="15"/>
          <w:sz w:val="16"/>
        </w:rPr>
        <w:t xml:space="preserve"> </w:t>
      </w:r>
      <w:r>
        <w:rPr>
          <w:sz w:val="16"/>
        </w:rPr>
        <w:t>1530–1534,</w:t>
      </w:r>
    </w:p>
    <w:p w14:paraId="74A4A620" w14:textId="77777777" w:rsidR="00D26D16" w:rsidRDefault="00000000" w:rsidP="0008464E">
      <w:pPr>
        <w:spacing w:line="179" w:lineRule="exact"/>
        <w:ind w:right="-115"/>
        <w:jc w:val="both"/>
        <w:rPr>
          <w:sz w:val="16"/>
        </w:rPr>
      </w:pPr>
      <w:r>
        <w:rPr>
          <w:sz w:val="16"/>
        </w:rPr>
        <w:t>Dec.</w:t>
      </w:r>
      <w:r>
        <w:rPr>
          <w:spacing w:val="12"/>
          <w:sz w:val="16"/>
        </w:rPr>
        <w:t xml:space="preserve"> </w:t>
      </w:r>
      <w:r>
        <w:rPr>
          <w:spacing w:val="-2"/>
          <w:sz w:val="16"/>
        </w:rPr>
        <w:t>2017.</w:t>
      </w:r>
    </w:p>
    <w:p w14:paraId="6B860478" w14:textId="77777777" w:rsidR="00D26D16" w:rsidRDefault="00000000" w:rsidP="0008464E">
      <w:pPr>
        <w:pStyle w:val="ListParagraph"/>
        <w:numPr>
          <w:ilvl w:val="0"/>
          <w:numId w:val="9"/>
        </w:numPr>
        <w:tabs>
          <w:tab w:val="left" w:pos="622"/>
          <w:tab w:val="left" w:pos="624"/>
        </w:tabs>
        <w:spacing w:before="2" w:line="232" w:lineRule="auto"/>
        <w:ind w:left="0" w:right="-115" w:hanging="366"/>
        <w:jc w:val="both"/>
        <w:rPr>
          <w:sz w:val="16"/>
        </w:rPr>
      </w:pPr>
      <w:r>
        <w:rPr>
          <w:sz w:val="16"/>
        </w:rPr>
        <w:t>J.</w:t>
      </w:r>
      <w:r>
        <w:rPr>
          <w:spacing w:val="23"/>
          <w:sz w:val="16"/>
        </w:rPr>
        <w:t xml:space="preserve"> </w:t>
      </w:r>
      <w:r>
        <w:rPr>
          <w:sz w:val="16"/>
        </w:rPr>
        <w:t>S.</w:t>
      </w:r>
      <w:r>
        <w:rPr>
          <w:spacing w:val="23"/>
          <w:sz w:val="16"/>
        </w:rPr>
        <w:t xml:space="preserve"> </w:t>
      </w:r>
      <w:r>
        <w:rPr>
          <w:sz w:val="16"/>
        </w:rPr>
        <w:t>Tambe,</w:t>
      </w:r>
      <w:r>
        <w:rPr>
          <w:spacing w:val="23"/>
          <w:sz w:val="16"/>
        </w:rPr>
        <w:t xml:space="preserve"> </w:t>
      </w:r>
      <w:r>
        <w:rPr>
          <w:sz w:val="16"/>
        </w:rPr>
        <w:t>P.</w:t>
      </w:r>
      <w:r>
        <w:rPr>
          <w:spacing w:val="23"/>
          <w:sz w:val="16"/>
        </w:rPr>
        <w:t xml:space="preserve"> </w:t>
      </w:r>
      <w:r>
        <w:rPr>
          <w:sz w:val="16"/>
        </w:rPr>
        <w:t>Cappelli,</w:t>
      </w:r>
      <w:r>
        <w:rPr>
          <w:spacing w:val="23"/>
          <w:sz w:val="16"/>
        </w:rPr>
        <w:t xml:space="preserve"> </w:t>
      </w:r>
      <w:r>
        <w:rPr>
          <w:sz w:val="16"/>
        </w:rPr>
        <w:t>and</w:t>
      </w:r>
      <w:r>
        <w:rPr>
          <w:spacing w:val="23"/>
          <w:sz w:val="16"/>
        </w:rPr>
        <w:t xml:space="preserve"> </w:t>
      </w:r>
      <w:r>
        <w:rPr>
          <w:sz w:val="16"/>
        </w:rPr>
        <w:t>V.</w:t>
      </w:r>
      <w:r>
        <w:rPr>
          <w:spacing w:val="23"/>
          <w:sz w:val="16"/>
        </w:rPr>
        <w:t xml:space="preserve"> </w:t>
      </w:r>
      <w:r>
        <w:rPr>
          <w:sz w:val="16"/>
        </w:rPr>
        <w:t>Yakubovich,</w:t>
      </w:r>
      <w:r>
        <w:rPr>
          <w:spacing w:val="23"/>
          <w:sz w:val="16"/>
        </w:rPr>
        <w:t xml:space="preserve"> </w:t>
      </w:r>
      <w:r>
        <w:rPr>
          <w:sz w:val="16"/>
        </w:rPr>
        <w:t>“Artificial</w:t>
      </w:r>
      <w:r>
        <w:rPr>
          <w:spacing w:val="23"/>
          <w:sz w:val="16"/>
        </w:rPr>
        <w:t xml:space="preserve"> </w:t>
      </w:r>
      <w:r>
        <w:rPr>
          <w:sz w:val="16"/>
        </w:rPr>
        <w:t>Intelligence</w:t>
      </w:r>
      <w:r>
        <w:rPr>
          <w:spacing w:val="40"/>
          <w:sz w:val="16"/>
        </w:rPr>
        <w:t xml:space="preserve"> </w:t>
      </w:r>
      <w:r>
        <w:rPr>
          <w:sz w:val="16"/>
        </w:rPr>
        <w:t>in human resources management: Challenges and a path forward,”</w:t>
      </w:r>
      <w:r>
        <w:rPr>
          <w:spacing w:val="40"/>
          <w:sz w:val="16"/>
        </w:rPr>
        <w:t xml:space="preserve"> </w:t>
      </w:r>
      <w:r>
        <w:rPr>
          <w:sz w:val="16"/>
        </w:rPr>
        <w:t>California Management Review, vol. 61, no. 4, pp. 15–42, 2019.</w:t>
      </w:r>
    </w:p>
    <w:p w14:paraId="0F6670B3" w14:textId="77777777" w:rsidR="00D26D16" w:rsidRDefault="00000000" w:rsidP="0008464E">
      <w:pPr>
        <w:pStyle w:val="ListParagraph"/>
        <w:numPr>
          <w:ilvl w:val="0"/>
          <w:numId w:val="9"/>
        </w:numPr>
        <w:tabs>
          <w:tab w:val="left" w:pos="622"/>
          <w:tab w:val="left" w:pos="624"/>
        </w:tabs>
        <w:spacing w:before="3" w:line="232" w:lineRule="auto"/>
        <w:ind w:left="0" w:right="-115" w:hanging="366"/>
        <w:jc w:val="both"/>
        <w:rPr>
          <w:sz w:val="16"/>
        </w:rPr>
      </w:pPr>
      <w:r>
        <w:rPr>
          <w:sz w:val="16"/>
        </w:rPr>
        <w:t>H. Tursunbayeva, M. Di Lauro, and F. Ricciardi, “Artificial intelligence</w:t>
      </w:r>
      <w:r>
        <w:rPr>
          <w:spacing w:val="40"/>
          <w:sz w:val="16"/>
        </w:rPr>
        <w:t xml:space="preserve"> </w:t>
      </w:r>
      <w:r>
        <w:rPr>
          <w:sz w:val="16"/>
        </w:rPr>
        <w:t>in human resource management: A systematic review,” British Journal</w:t>
      </w:r>
      <w:r>
        <w:rPr>
          <w:spacing w:val="40"/>
          <w:sz w:val="16"/>
        </w:rPr>
        <w:t xml:space="preserve"> </w:t>
      </w:r>
      <w:r>
        <w:rPr>
          <w:sz w:val="16"/>
        </w:rPr>
        <w:t>of Management, vol. 32, no. 4, pp. 1300–1322, 2021.</w:t>
      </w:r>
    </w:p>
    <w:p w14:paraId="67FE354D" w14:textId="77777777" w:rsidR="00D26D16" w:rsidRDefault="00000000" w:rsidP="0008464E">
      <w:pPr>
        <w:pStyle w:val="ListParagraph"/>
        <w:numPr>
          <w:ilvl w:val="0"/>
          <w:numId w:val="9"/>
        </w:numPr>
        <w:tabs>
          <w:tab w:val="left" w:pos="622"/>
          <w:tab w:val="left" w:pos="624"/>
        </w:tabs>
        <w:spacing w:before="2" w:line="232" w:lineRule="auto"/>
        <w:ind w:left="0" w:right="-115" w:hanging="366"/>
        <w:jc w:val="both"/>
        <w:rPr>
          <w:sz w:val="16"/>
        </w:rPr>
      </w:pPr>
      <w:r>
        <w:rPr>
          <w:sz w:val="16"/>
        </w:rPr>
        <w:t>D. Choudhury and A. Dey, “Ethics and fairness in AI-based recruitment</w:t>
      </w:r>
      <w:r>
        <w:rPr>
          <w:spacing w:val="40"/>
          <w:sz w:val="16"/>
        </w:rPr>
        <w:t xml:space="preserve"> </w:t>
      </w:r>
      <w:r>
        <w:rPr>
          <w:sz w:val="16"/>
        </w:rPr>
        <w:t>systems: A review,” in Proc. IEEE Int. Conf. on Technology and Ethics</w:t>
      </w:r>
      <w:r>
        <w:rPr>
          <w:spacing w:val="40"/>
          <w:sz w:val="16"/>
        </w:rPr>
        <w:t xml:space="preserve"> </w:t>
      </w:r>
      <w:r>
        <w:rPr>
          <w:sz w:val="16"/>
        </w:rPr>
        <w:t>(ETHICOMP), 2022, pp. 145–152.</w:t>
      </w:r>
    </w:p>
    <w:p w14:paraId="1E4FC69B" w14:textId="77777777" w:rsidR="00D26D16" w:rsidRDefault="00000000" w:rsidP="0008464E">
      <w:pPr>
        <w:pStyle w:val="ListParagraph"/>
        <w:numPr>
          <w:ilvl w:val="0"/>
          <w:numId w:val="9"/>
        </w:numPr>
        <w:tabs>
          <w:tab w:val="left" w:pos="622"/>
          <w:tab w:val="left" w:pos="624"/>
        </w:tabs>
        <w:spacing w:before="3" w:line="232" w:lineRule="auto"/>
        <w:ind w:left="0" w:right="-115" w:hanging="366"/>
        <w:jc w:val="both"/>
        <w:rPr>
          <w:sz w:val="16"/>
        </w:rPr>
      </w:pPr>
      <w:r>
        <w:rPr>
          <w:sz w:val="16"/>
        </w:rPr>
        <w:t>Harvard Business Review, “AI can help reduce bias—but only if we do</w:t>
      </w:r>
      <w:r>
        <w:rPr>
          <w:spacing w:val="40"/>
          <w:sz w:val="16"/>
        </w:rPr>
        <w:t xml:space="preserve"> </w:t>
      </w:r>
      <w:r>
        <w:rPr>
          <w:sz w:val="16"/>
        </w:rPr>
        <w:t>it right,” 2021. [Online]. Available: https://hbr.org/</w:t>
      </w:r>
    </w:p>
    <w:p w14:paraId="7582F6E8" w14:textId="77777777" w:rsidR="00D26D16" w:rsidRDefault="00000000" w:rsidP="0008464E">
      <w:pPr>
        <w:pStyle w:val="ListParagraph"/>
        <w:numPr>
          <w:ilvl w:val="0"/>
          <w:numId w:val="9"/>
        </w:numPr>
        <w:tabs>
          <w:tab w:val="left" w:pos="622"/>
          <w:tab w:val="left" w:pos="624"/>
        </w:tabs>
        <w:spacing w:before="2" w:line="232" w:lineRule="auto"/>
        <w:ind w:left="0" w:right="-115" w:hanging="366"/>
        <w:jc w:val="both"/>
        <w:rPr>
          <w:sz w:val="16"/>
        </w:rPr>
      </w:pPr>
      <w:r>
        <w:rPr>
          <w:sz w:val="16"/>
        </w:rPr>
        <w:t>N.</w:t>
      </w:r>
      <w:r>
        <w:rPr>
          <w:spacing w:val="30"/>
          <w:sz w:val="16"/>
        </w:rPr>
        <w:t xml:space="preserve"> </w:t>
      </w:r>
      <w:r>
        <w:rPr>
          <w:sz w:val="16"/>
        </w:rPr>
        <w:t>Mehrabi,</w:t>
      </w:r>
      <w:r>
        <w:rPr>
          <w:spacing w:val="30"/>
          <w:sz w:val="16"/>
        </w:rPr>
        <w:t xml:space="preserve"> </w:t>
      </w:r>
      <w:r>
        <w:rPr>
          <w:sz w:val="16"/>
        </w:rPr>
        <w:t>F.</w:t>
      </w:r>
      <w:r>
        <w:rPr>
          <w:spacing w:val="30"/>
          <w:sz w:val="16"/>
        </w:rPr>
        <w:t xml:space="preserve"> </w:t>
      </w:r>
      <w:r>
        <w:rPr>
          <w:sz w:val="16"/>
        </w:rPr>
        <w:t>Morstatter,</w:t>
      </w:r>
      <w:r>
        <w:rPr>
          <w:spacing w:val="30"/>
          <w:sz w:val="16"/>
        </w:rPr>
        <w:t xml:space="preserve"> </w:t>
      </w:r>
      <w:r>
        <w:rPr>
          <w:sz w:val="16"/>
        </w:rPr>
        <w:t>N.</w:t>
      </w:r>
      <w:r>
        <w:rPr>
          <w:spacing w:val="30"/>
          <w:sz w:val="16"/>
        </w:rPr>
        <w:t xml:space="preserve"> </w:t>
      </w:r>
      <w:r>
        <w:rPr>
          <w:sz w:val="16"/>
        </w:rPr>
        <w:t>Saxena,</w:t>
      </w:r>
      <w:r>
        <w:rPr>
          <w:spacing w:val="30"/>
          <w:sz w:val="16"/>
        </w:rPr>
        <w:t xml:space="preserve"> </w:t>
      </w:r>
      <w:r>
        <w:rPr>
          <w:sz w:val="16"/>
        </w:rPr>
        <w:t>K.</w:t>
      </w:r>
      <w:r>
        <w:rPr>
          <w:spacing w:val="30"/>
          <w:sz w:val="16"/>
        </w:rPr>
        <w:t xml:space="preserve"> </w:t>
      </w:r>
      <w:r>
        <w:rPr>
          <w:sz w:val="16"/>
        </w:rPr>
        <w:t>Lerman,</w:t>
      </w:r>
      <w:r>
        <w:rPr>
          <w:spacing w:val="30"/>
          <w:sz w:val="16"/>
        </w:rPr>
        <w:t xml:space="preserve"> </w:t>
      </w:r>
      <w:r>
        <w:rPr>
          <w:sz w:val="16"/>
        </w:rPr>
        <w:t>and</w:t>
      </w:r>
      <w:r>
        <w:rPr>
          <w:spacing w:val="30"/>
          <w:sz w:val="16"/>
        </w:rPr>
        <w:t xml:space="preserve"> </w:t>
      </w:r>
      <w:r>
        <w:rPr>
          <w:sz w:val="16"/>
        </w:rPr>
        <w:t>A.</w:t>
      </w:r>
      <w:r>
        <w:rPr>
          <w:spacing w:val="30"/>
          <w:sz w:val="16"/>
        </w:rPr>
        <w:t xml:space="preserve"> </w:t>
      </w:r>
      <w:r>
        <w:rPr>
          <w:sz w:val="16"/>
        </w:rPr>
        <w:t>Galstyan,</w:t>
      </w:r>
      <w:r>
        <w:rPr>
          <w:spacing w:val="40"/>
          <w:sz w:val="16"/>
        </w:rPr>
        <w:t xml:space="preserve"> </w:t>
      </w:r>
      <w:r>
        <w:rPr>
          <w:sz w:val="16"/>
        </w:rPr>
        <w:t>“A survey on bias and fairness in machine learning,” ACM Computing</w:t>
      </w:r>
      <w:r>
        <w:rPr>
          <w:spacing w:val="40"/>
          <w:sz w:val="16"/>
        </w:rPr>
        <w:t xml:space="preserve"> </w:t>
      </w:r>
      <w:r>
        <w:rPr>
          <w:sz w:val="16"/>
        </w:rPr>
        <w:t>Surveys, vol. 54, no. 6, pp. 1–35, July 2021.</w:t>
      </w:r>
    </w:p>
    <w:p w14:paraId="3C4710E0" w14:textId="77777777" w:rsidR="00D26D16" w:rsidRDefault="00000000" w:rsidP="0008464E">
      <w:pPr>
        <w:pStyle w:val="ListParagraph"/>
        <w:numPr>
          <w:ilvl w:val="0"/>
          <w:numId w:val="9"/>
        </w:numPr>
        <w:tabs>
          <w:tab w:val="left" w:pos="622"/>
          <w:tab w:val="left" w:pos="624"/>
        </w:tabs>
        <w:spacing w:before="2" w:line="232" w:lineRule="auto"/>
        <w:ind w:left="0" w:right="-115" w:hanging="366"/>
        <w:jc w:val="both"/>
        <w:rPr>
          <w:sz w:val="16"/>
        </w:rPr>
      </w:pPr>
      <w:r>
        <w:rPr>
          <w:sz w:val="16"/>
        </w:rPr>
        <w:t>World Economic Forum, “Shaping the future of AI in recruitment and</w:t>
      </w:r>
      <w:r>
        <w:rPr>
          <w:spacing w:val="40"/>
          <w:sz w:val="16"/>
        </w:rPr>
        <w:t xml:space="preserve"> </w:t>
      </w:r>
      <w:r>
        <w:rPr>
          <w:sz w:val="16"/>
        </w:rPr>
        <w:t>HR,” Report, 2023.</w:t>
      </w:r>
    </w:p>
    <w:sectPr w:rsidR="00D26D16" w:rsidSect="0008464E">
      <w:pgSz w:w="12240" w:h="15840" w:code="1"/>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8BF13" w14:textId="77777777" w:rsidR="0014531A" w:rsidRDefault="0014531A">
      <w:r>
        <w:separator/>
      </w:r>
    </w:p>
  </w:endnote>
  <w:endnote w:type="continuationSeparator" w:id="0">
    <w:p w14:paraId="074D98D1" w14:textId="77777777" w:rsidR="0014531A" w:rsidRDefault="001453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F875D" w14:textId="77777777" w:rsidR="0014531A" w:rsidRDefault="0014531A">
      <w:r>
        <w:separator/>
      </w:r>
    </w:p>
  </w:footnote>
  <w:footnote w:type="continuationSeparator" w:id="0">
    <w:p w14:paraId="18AE1221" w14:textId="77777777" w:rsidR="0014531A" w:rsidRDefault="001453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E306ED"/>
    <w:multiLevelType w:val="multilevel"/>
    <w:tmpl w:val="B5E306ED"/>
    <w:lvl w:ilvl="0">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numFmt w:val="bullet"/>
      <w:lvlText w:val="•"/>
      <w:lvlJc w:val="left"/>
      <w:pPr>
        <w:ind w:left="659" w:hanging="202"/>
      </w:pPr>
      <w:rPr>
        <w:rFonts w:ascii="Arial" w:eastAsia="Arial" w:hAnsi="Arial" w:cs="Arial" w:hint="default"/>
        <w:b w:val="0"/>
        <w:bCs w:val="0"/>
        <w:i/>
        <w:iCs/>
        <w:spacing w:val="0"/>
        <w:w w:val="166"/>
        <w:sz w:val="14"/>
        <w:szCs w:val="14"/>
        <w:lang w:val="en-US" w:eastAsia="en-US" w:bidi="ar-SA"/>
      </w:rPr>
    </w:lvl>
    <w:lvl w:ilvl="2">
      <w:numFmt w:val="bullet"/>
      <w:lvlText w:val="•"/>
      <w:lvlJc w:val="left"/>
      <w:pPr>
        <w:ind w:left="1173" w:hanging="202"/>
      </w:pPr>
      <w:rPr>
        <w:rFonts w:hint="default"/>
        <w:lang w:val="en-US" w:eastAsia="en-US" w:bidi="ar-SA"/>
      </w:rPr>
    </w:lvl>
    <w:lvl w:ilvl="3">
      <w:numFmt w:val="bullet"/>
      <w:lvlText w:val="•"/>
      <w:lvlJc w:val="left"/>
      <w:pPr>
        <w:ind w:left="1686" w:hanging="202"/>
      </w:pPr>
      <w:rPr>
        <w:rFonts w:hint="default"/>
        <w:lang w:val="en-US" w:eastAsia="en-US" w:bidi="ar-SA"/>
      </w:rPr>
    </w:lvl>
    <w:lvl w:ilvl="4">
      <w:numFmt w:val="bullet"/>
      <w:lvlText w:val="•"/>
      <w:lvlJc w:val="left"/>
      <w:pPr>
        <w:ind w:left="2200" w:hanging="202"/>
      </w:pPr>
      <w:rPr>
        <w:rFonts w:hint="default"/>
        <w:lang w:val="en-US" w:eastAsia="en-US" w:bidi="ar-SA"/>
      </w:rPr>
    </w:lvl>
    <w:lvl w:ilvl="5">
      <w:numFmt w:val="bullet"/>
      <w:lvlText w:val="•"/>
      <w:lvlJc w:val="left"/>
      <w:pPr>
        <w:ind w:left="2713" w:hanging="202"/>
      </w:pPr>
      <w:rPr>
        <w:rFonts w:hint="default"/>
        <w:lang w:val="en-US" w:eastAsia="en-US" w:bidi="ar-SA"/>
      </w:rPr>
    </w:lvl>
    <w:lvl w:ilvl="6">
      <w:numFmt w:val="bullet"/>
      <w:lvlText w:val="•"/>
      <w:lvlJc w:val="left"/>
      <w:pPr>
        <w:ind w:left="3226" w:hanging="202"/>
      </w:pPr>
      <w:rPr>
        <w:rFonts w:hint="default"/>
        <w:lang w:val="en-US" w:eastAsia="en-US" w:bidi="ar-SA"/>
      </w:rPr>
    </w:lvl>
    <w:lvl w:ilvl="7">
      <w:numFmt w:val="bullet"/>
      <w:lvlText w:val="•"/>
      <w:lvlJc w:val="left"/>
      <w:pPr>
        <w:ind w:left="3740" w:hanging="202"/>
      </w:pPr>
      <w:rPr>
        <w:rFonts w:hint="default"/>
        <w:lang w:val="en-US" w:eastAsia="en-US" w:bidi="ar-SA"/>
      </w:rPr>
    </w:lvl>
    <w:lvl w:ilvl="8">
      <w:numFmt w:val="bullet"/>
      <w:lvlText w:val="•"/>
      <w:lvlJc w:val="left"/>
      <w:pPr>
        <w:ind w:left="4253" w:hanging="202"/>
      </w:pPr>
      <w:rPr>
        <w:rFonts w:hint="default"/>
        <w:lang w:val="en-US" w:eastAsia="en-US" w:bidi="ar-SA"/>
      </w:rPr>
    </w:lvl>
  </w:abstractNum>
  <w:abstractNum w:abstractNumId="1" w15:restartNumberingAfterBreak="0">
    <w:nsid w:val="BF205925"/>
    <w:multiLevelType w:val="multilevel"/>
    <w:tmpl w:val="BF205925"/>
    <w:lvl w:ilvl="0">
      <w:numFmt w:val="bullet"/>
      <w:lvlText w:val="•"/>
      <w:lvlJc w:val="left"/>
      <w:pPr>
        <w:ind w:left="599" w:hanging="202"/>
      </w:pPr>
      <w:rPr>
        <w:rFonts w:ascii="Arial" w:eastAsia="Arial" w:hAnsi="Arial" w:cs="Arial" w:hint="default"/>
        <w:b w:val="0"/>
        <w:bCs w:val="0"/>
        <w:i/>
        <w:iCs/>
        <w:spacing w:val="0"/>
        <w:w w:val="166"/>
        <w:sz w:val="14"/>
        <w:szCs w:val="14"/>
        <w:lang w:val="en-US" w:eastAsia="en-US" w:bidi="ar-SA"/>
      </w:rPr>
    </w:lvl>
    <w:lvl w:ilvl="1">
      <w:numFmt w:val="bullet"/>
      <w:lvlText w:val="•"/>
      <w:lvlJc w:val="left"/>
      <w:pPr>
        <w:ind w:left="1087" w:hanging="202"/>
      </w:pPr>
      <w:rPr>
        <w:rFonts w:hint="default"/>
        <w:lang w:val="en-US" w:eastAsia="en-US" w:bidi="ar-SA"/>
      </w:rPr>
    </w:lvl>
    <w:lvl w:ilvl="2">
      <w:numFmt w:val="bullet"/>
      <w:lvlText w:val="•"/>
      <w:lvlJc w:val="left"/>
      <w:pPr>
        <w:ind w:left="1575" w:hanging="202"/>
      </w:pPr>
      <w:rPr>
        <w:rFonts w:hint="default"/>
        <w:lang w:val="en-US" w:eastAsia="en-US" w:bidi="ar-SA"/>
      </w:rPr>
    </w:lvl>
    <w:lvl w:ilvl="3">
      <w:numFmt w:val="bullet"/>
      <w:lvlText w:val="•"/>
      <w:lvlJc w:val="left"/>
      <w:pPr>
        <w:ind w:left="2063" w:hanging="202"/>
      </w:pPr>
      <w:rPr>
        <w:rFonts w:hint="default"/>
        <w:lang w:val="en-US" w:eastAsia="en-US" w:bidi="ar-SA"/>
      </w:rPr>
    </w:lvl>
    <w:lvl w:ilvl="4">
      <w:numFmt w:val="bullet"/>
      <w:lvlText w:val="•"/>
      <w:lvlJc w:val="left"/>
      <w:pPr>
        <w:ind w:left="2551" w:hanging="202"/>
      </w:pPr>
      <w:rPr>
        <w:rFonts w:hint="default"/>
        <w:lang w:val="en-US" w:eastAsia="en-US" w:bidi="ar-SA"/>
      </w:rPr>
    </w:lvl>
    <w:lvl w:ilvl="5">
      <w:numFmt w:val="bullet"/>
      <w:lvlText w:val="•"/>
      <w:lvlJc w:val="left"/>
      <w:pPr>
        <w:ind w:left="3039" w:hanging="202"/>
      </w:pPr>
      <w:rPr>
        <w:rFonts w:hint="default"/>
        <w:lang w:val="en-US" w:eastAsia="en-US" w:bidi="ar-SA"/>
      </w:rPr>
    </w:lvl>
    <w:lvl w:ilvl="6">
      <w:numFmt w:val="bullet"/>
      <w:lvlText w:val="•"/>
      <w:lvlJc w:val="left"/>
      <w:pPr>
        <w:ind w:left="3527" w:hanging="202"/>
      </w:pPr>
      <w:rPr>
        <w:rFonts w:hint="default"/>
        <w:lang w:val="en-US" w:eastAsia="en-US" w:bidi="ar-SA"/>
      </w:rPr>
    </w:lvl>
    <w:lvl w:ilvl="7">
      <w:numFmt w:val="bullet"/>
      <w:lvlText w:val="•"/>
      <w:lvlJc w:val="left"/>
      <w:pPr>
        <w:ind w:left="4015" w:hanging="202"/>
      </w:pPr>
      <w:rPr>
        <w:rFonts w:hint="default"/>
        <w:lang w:val="en-US" w:eastAsia="en-US" w:bidi="ar-SA"/>
      </w:rPr>
    </w:lvl>
    <w:lvl w:ilvl="8">
      <w:numFmt w:val="bullet"/>
      <w:lvlText w:val="•"/>
      <w:lvlJc w:val="left"/>
      <w:pPr>
        <w:ind w:left="4503" w:hanging="202"/>
      </w:pPr>
      <w:rPr>
        <w:rFonts w:hint="default"/>
        <w:lang w:val="en-US" w:eastAsia="en-US" w:bidi="ar-SA"/>
      </w:rPr>
    </w:lvl>
  </w:abstractNum>
  <w:abstractNum w:abstractNumId="2" w15:restartNumberingAfterBreak="0">
    <w:nsid w:val="CF092B84"/>
    <w:multiLevelType w:val="multilevel"/>
    <w:tmpl w:val="CF092B84"/>
    <w:lvl w:ilvl="0">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start w:val="1"/>
      <w:numFmt w:val="decimal"/>
      <w:lvlText w:val="%2)"/>
      <w:lvlJc w:val="left"/>
      <w:pPr>
        <w:ind w:left="744" w:hanging="286"/>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244" w:hanging="286"/>
      </w:pPr>
      <w:rPr>
        <w:rFonts w:hint="default"/>
        <w:lang w:val="en-US" w:eastAsia="en-US" w:bidi="ar-SA"/>
      </w:rPr>
    </w:lvl>
    <w:lvl w:ilvl="3">
      <w:numFmt w:val="bullet"/>
      <w:lvlText w:val="•"/>
      <w:lvlJc w:val="left"/>
      <w:pPr>
        <w:ind w:left="1748" w:hanging="286"/>
      </w:pPr>
      <w:rPr>
        <w:rFonts w:hint="default"/>
        <w:lang w:val="en-US" w:eastAsia="en-US" w:bidi="ar-SA"/>
      </w:rPr>
    </w:lvl>
    <w:lvl w:ilvl="4">
      <w:numFmt w:val="bullet"/>
      <w:lvlText w:val="•"/>
      <w:lvlJc w:val="left"/>
      <w:pPr>
        <w:ind w:left="2253" w:hanging="286"/>
      </w:pPr>
      <w:rPr>
        <w:rFonts w:hint="default"/>
        <w:lang w:val="en-US" w:eastAsia="en-US" w:bidi="ar-SA"/>
      </w:rPr>
    </w:lvl>
    <w:lvl w:ilvl="5">
      <w:numFmt w:val="bullet"/>
      <w:lvlText w:val="•"/>
      <w:lvlJc w:val="left"/>
      <w:pPr>
        <w:ind w:left="2757" w:hanging="286"/>
      </w:pPr>
      <w:rPr>
        <w:rFonts w:hint="default"/>
        <w:lang w:val="en-US" w:eastAsia="en-US" w:bidi="ar-SA"/>
      </w:rPr>
    </w:lvl>
    <w:lvl w:ilvl="6">
      <w:numFmt w:val="bullet"/>
      <w:lvlText w:val="•"/>
      <w:lvlJc w:val="left"/>
      <w:pPr>
        <w:ind w:left="3262" w:hanging="286"/>
      </w:pPr>
      <w:rPr>
        <w:rFonts w:hint="default"/>
        <w:lang w:val="en-US" w:eastAsia="en-US" w:bidi="ar-SA"/>
      </w:rPr>
    </w:lvl>
    <w:lvl w:ilvl="7">
      <w:numFmt w:val="bullet"/>
      <w:lvlText w:val="•"/>
      <w:lvlJc w:val="left"/>
      <w:pPr>
        <w:ind w:left="3766" w:hanging="286"/>
      </w:pPr>
      <w:rPr>
        <w:rFonts w:hint="default"/>
        <w:lang w:val="en-US" w:eastAsia="en-US" w:bidi="ar-SA"/>
      </w:rPr>
    </w:lvl>
    <w:lvl w:ilvl="8">
      <w:numFmt w:val="bullet"/>
      <w:lvlText w:val="•"/>
      <w:lvlJc w:val="left"/>
      <w:pPr>
        <w:ind w:left="4271" w:hanging="286"/>
      </w:pPr>
      <w:rPr>
        <w:rFonts w:hint="default"/>
        <w:lang w:val="en-US" w:eastAsia="en-US" w:bidi="ar-SA"/>
      </w:rPr>
    </w:lvl>
  </w:abstractNum>
  <w:abstractNum w:abstractNumId="3" w15:restartNumberingAfterBreak="0">
    <w:nsid w:val="0053208E"/>
    <w:multiLevelType w:val="multilevel"/>
    <w:tmpl w:val="0053208E"/>
    <w:lvl w:ilvl="0">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numFmt w:val="bullet"/>
      <w:lvlText w:val="•"/>
      <w:lvlJc w:val="left"/>
      <w:pPr>
        <w:ind w:left="2526" w:hanging="236"/>
      </w:pPr>
      <w:rPr>
        <w:rFonts w:hint="default"/>
        <w:lang w:val="en-US" w:eastAsia="en-US" w:bidi="ar-SA"/>
      </w:rPr>
    </w:lvl>
    <w:lvl w:ilvl="2">
      <w:numFmt w:val="bullet"/>
      <w:lvlText w:val="•"/>
      <w:lvlJc w:val="left"/>
      <w:pPr>
        <w:ind w:left="2832" w:hanging="236"/>
      </w:pPr>
      <w:rPr>
        <w:rFonts w:hint="default"/>
        <w:lang w:val="en-US" w:eastAsia="en-US" w:bidi="ar-SA"/>
      </w:rPr>
    </w:lvl>
    <w:lvl w:ilvl="3">
      <w:numFmt w:val="bullet"/>
      <w:lvlText w:val="•"/>
      <w:lvlJc w:val="left"/>
      <w:pPr>
        <w:ind w:left="3138" w:hanging="236"/>
      </w:pPr>
      <w:rPr>
        <w:rFonts w:hint="default"/>
        <w:lang w:val="en-US" w:eastAsia="en-US" w:bidi="ar-SA"/>
      </w:rPr>
    </w:lvl>
    <w:lvl w:ilvl="4">
      <w:numFmt w:val="bullet"/>
      <w:lvlText w:val="•"/>
      <w:lvlJc w:val="left"/>
      <w:pPr>
        <w:ind w:left="3444" w:hanging="236"/>
      </w:pPr>
      <w:rPr>
        <w:rFonts w:hint="default"/>
        <w:lang w:val="en-US" w:eastAsia="en-US" w:bidi="ar-SA"/>
      </w:rPr>
    </w:lvl>
    <w:lvl w:ilvl="5">
      <w:numFmt w:val="bullet"/>
      <w:lvlText w:val="•"/>
      <w:lvlJc w:val="left"/>
      <w:pPr>
        <w:ind w:left="3750" w:hanging="236"/>
      </w:pPr>
      <w:rPr>
        <w:rFonts w:hint="default"/>
        <w:lang w:val="en-US" w:eastAsia="en-US" w:bidi="ar-SA"/>
      </w:rPr>
    </w:lvl>
    <w:lvl w:ilvl="6">
      <w:numFmt w:val="bullet"/>
      <w:lvlText w:val="•"/>
      <w:lvlJc w:val="left"/>
      <w:pPr>
        <w:ind w:left="4056" w:hanging="236"/>
      </w:pPr>
      <w:rPr>
        <w:rFonts w:hint="default"/>
        <w:lang w:val="en-US" w:eastAsia="en-US" w:bidi="ar-SA"/>
      </w:rPr>
    </w:lvl>
    <w:lvl w:ilvl="7">
      <w:numFmt w:val="bullet"/>
      <w:lvlText w:val="•"/>
      <w:lvlJc w:val="left"/>
      <w:pPr>
        <w:ind w:left="4362" w:hanging="236"/>
      </w:pPr>
      <w:rPr>
        <w:rFonts w:hint="default"/>
        <w:lang w:val="en-US" w:eastAsia="en-US" w:bidi="ar-SA"/>
      </w:rPr>
    </w:lvl>
    <w:lvl w:ilvl="8">
      <w:numFmt w:val="bullet"/>
      <w:lvlText w:val="•"/>
      <w:lvlJc w:val="left"/>
      <w:pPr>
        <w:ind w:left="4668" w:hanging="236"/>
      </w:pPr>
      <w:rPr>
        <w:rFonts w:hint="default"/>
        <w:lang w:val="en-US" w:eastAsia="en-US" w:bidi="ar-SA"/>
      </w:rPr>
    </w:lvl>
  </w:abstractNum>
  <w:abstractNum w:abstractNumId="4" w15:restartNumberingAfterBreak="0">
    <w:nsid w:val="0248C179"/>
    <w:multiLevelType w:val="multilevel"/>
    <w:tmpl w:val="0248C179"/>
    <w:lvl w:ilvl="0">
      <w:start w:val="1"/>
      <w:numFmt w:val="decimal"/>
      <w:lvlText w:val="[%1]"/>
      <w:lvlJc w:val="left"/>
      <w:pPr>
        <w:ind w:left="56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numFmt w:val="bullet"/>
      <w:lvlText w:val="•"/>
      <w:lvlJc w:val="left"/>
      <w:pPr>
        <w:ind w:left="1051" w:hanging="286"/>
      </w:pPr>
      <w:rPr>
        <w:rFonts w:hint="default"/>
        <w:lang w:val="en-US" w:eastAsia="en-US" w:bidi="ar-SA"/>
      </w:rPr>
    </w:lvl>
    <w:lvl w:ilvl="2">
      <w:numFmt w:val="bullet"/>
      <w:lvlText w:val="•"/>
      <w:lvlJc w:val="left"/>
      <w:pPr>
        <w:ind w:left="1543" w:hanging="286"/>
      </w:pPr>
      <w:rPr>
        <w:rFonts w:hint="default"/>
        <w:lang w:val="en-US" w:eastAsia="en-US" w:bidi="ar-SA"/>
      </w:rPr>
    </w:lvl>
    <w:lvl w:ilvl="3">
      <w:numFmt w:val="bullet"/>
      <w:lvlText w:val="•"/>
      <w:lvlJc w:val="left"/>
      <w:pPr>
        <w:ind w:left="2035" w:hanging="286"/>
      </w:pPr>
      <w:rPr>
        <w:rFonts w:hint="default"/>
        <w:lang w:val="en-US" w:eastAsia="en-US" w:bidi="ar-SA"/>
      </w:rPr>
    </w:lvl>
    <w:lvl w:ilvl="4">
      <w:numFmt w:val="bullet"/>
      <w:lvlText w:val="•"/>
      <w:lvlJc w:val="left"/>
      <w:pPr>
        <w:ind w:left="2527" w:hanging="286"/>
      </w:pPr>
      <w:rPr>
        <w:rFonts w:hint="default"/>
        <w:lang w:val="en-US" w:eastAsia="en-US" w:bidi="ar-SA"/>
      </w:rPr>
    </w:lvl>
    <w:lvl w:ilvl="5">
      <w:numFmt w:val="bullet"/>
      <w:lvlText w:val="•"/>
      <w:lvlJc w:val="left"/>
      <w:pPr>
        <w:ind w:left="3019" w:hanging="286"/>
      </w:pPr>
      <w:rPr>
        <w:rFonts w:hint="default"/>
        <w:lang w:val="en-US" w:eastAsia="en-US" w:bidi="ar-SA"/>
      </w:rPr>
    </w:lvl>
    <w:lvl w:ilvl="6">
      <w:numFmt w:val="bullet"/>
      <w:lvlText w:val="•"/>
      <w:lvlJc w:val="left"/>
      <w:pPr>
        <w:ind w:left="3511" w:hanging="286"/>
      </w:pPr>
      <w:rPr>
        <w:rFonts w:hint="default"/>
        <w:lang w:val="en-US" w:eastAsia="en-US" w:bidi="ar-SA"/>
      </w:rPr>
    </w:lvl>
    <w:lvl w:ilvl="7">
      <w:numFmt w:val="bullet"/>
      <w:lvlText w:val="•"/>
      <w:lvlJc w:val="left"/>
      <w:pPr>
        <w:ind w:left="4003" w:hanging="286"/>
      </w:pPr>
      <w:rPr>
        <w:rFonts w:hint="default"/>
        <w:lang w:val="en-US" w:eastAsia="en-US" w:bidi="ar-SA"/>
      </w:rPr>
    </w:lvl>
    <w:lvl w:ilvl="8">
      <w:numFmt w:val="bullet"/>
      <w:lvlText w:val="•"/>
      <w:lvlJc w:val="left"/>
      <w:pPr>
        <w:ind w:left="4495" w:hanging="286"/>
      </w:pPr>
      <w:rPr>
        <w:rFonts w:hint="default"/>
        <w:lang w:val="en-US" w:eastAsia="en-US" w:bidi="ar-SA"/>
      </w:rPr>
    </w:lvl>
  </w:abstractNum>
  <w:abstractNum w:abstractNumId="5" w15:restartNumberingAfterBreak="0">
    <w:nsid w:val="03D62ECE"/>
    <w:multiLevelType w:val="multilevel"/>
    <w:tmpl w:val="03D62ECE"/>
    <w:lvl w:ilvl="0">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numFmt w:val="bullet"/>
      <w:lvlText w:val="•"/>
      <w:lvlJc w:val="left"/>
      <w:pPr>
        <w:ind w:left="979" w:hanging="272"/>
      </w:pPr>
      <w:rPr>
        <w:rFonts w:hint="default"/>
        <w:lang w:val="en-US" w:eastAsia="en-US" w:bidi="ar-SA"/>
      </w:rPr>
    </w:lvl>
    <w:lvl w:ilvl="2">
      <w:numFmt w:val="bullet"/>
      <w:lvlText w:val="•"/>
      <w:lvlJc w:val="left"/>
      <w:pPr>
        <w:ind w:left="1479" w:hanging="272"/>
      </w:pPr>
      <w:rPr>
        <w:rFonts w:hint="default"/>
        <w:lang w:val="en-US" w:eastAsia="en-US" w:bidi="ar-SA"/>
      </w:rPr>
    </w:lvl>
    <w:lvl w:ilvl="3">
      <w:numFmt w:val="bullet"/>
      <w:lvlText w:val="•"/>
      <w:lvlJc w:val="left"/>
      <w:pPr>
        <w:ind w:left="1979" w:hanging="272"/>
      </w:pPr>
      <w:rPr>
        <w:rFonts w:hint="default"/>
        <w:lang w:val="en-US" w:eastAsia="en-US" w:bidi="ar-SA"/>
      </w:rPr>
    </w:lvl>
    <w:lvl w:ilvl="4">
      <w:numFmt w:val="bullet"/>
      <w:lvlText w:val="•"/>
      <w:lvlJc w:val="left"/>
      <w:pPr>
        <w:ind w:left="2479" w:hanging="272"/>
      </w:pPr>
      <w:rPr>
        <w:rFonts w:hint="default"/>
        <w:lang w:val="en-US" w:eastAsia="en-US" w:bidi="ar-SA"/>
      </w:rPr>
    </w:lvl>
    <w:lvl w:ilvl="5">
      <w:numFmt w:val="bullet"/>
      <w:lvlText w:val="•"/>
      <w:lvlJc w:val="left"/>
      <w:pPr>
        <w:ind w:left="2979" w:hanging="272"/>
      </w:pPr>
      <w:rPr>
        <w:rFonts w:hint="default"/>
        <w:lang w:val="en-US" w:eastAsia="en-US" w:bidi="ar-SA"/>
      </w:rPr>
    </w:lvl>
    <w:lvl w:ilvl="6">
      <w:numFmt w:val="bullet"/>
      <w:lvlText w:val="•"/>
      <w:lvlJc w:val="left"/>
      <w:pPr>
        <w:ind w:left="3479" w:hanging="272"/>
      </w:pPr>
      <w:rPr>
        <w:rFonts w:hint="default"/>
        <w:lang w:val="en-US" w:eastAsia="en-US" w:bidi="ar-SA"/>
      </w:rPr>
    </w:lvl>
    <w:lvl w:ilvl="7">
      <w:numFmt w:val="bullet"/>
      <w:lvlText w:val="•"/>
      <w:lvlJc w:val="left"/>
      <w:pPr>
        <w:ind w:left="3979" w:hanging="272"/>
      </w:pPr>
      <w:rPr>
        <w:rFonts w:hint="default"/>
        <w:lang w:val="en-US" w:eastAsia="en-US" w:bidi="ar-SA"/>
      </w:rPr>
    </w:lvl>
    <w:lvl w:ilvl="8">
      <w:numFmt w:val="bullet"/>
      <w:lvlText w:val="•"/>
      <w:lvlJc w:val="left"/>
      <w:pPr>
        <w:ind w:left="4479" w:hanging="272"/>
      </w:pPr>
      <w:rPr>
        <w:rFonts w:hint="default"/>
        <w:lang w:val="en-US" w:eastAsia="en-US" w:bidi="ar-SA"/>
      </w:rPr>
    </w:lvl>
  </w:abstractNum>
  <w:abstractNum w:abstractNumId="6" w15:restartNumberingAfterBreak="0">
    <w:nsid w:val="25B654F3"/>
    <w:multiLevelType w:val="multilevel"/>
    <w:tmpl w:val="25B654F3"/>
    <w:lvl w:ilvl="0">
      <w:numFmt w:val="bullet"/>
      <w:lvlText w:val="•"/>
      <w:lvlJc w:val="left"/>
      <w:pPr>
        <w:ind w:left="599" w:hanging="202"/>
      </w:pPr>
      <w:rPr>
        <w:rFonts w:ascii="Arial" w:eastAsia="Arial" w:hAnsi="Arial" w:cs="Arial" w:hint="default"/>
        <w:b w:val="0"/>
        <w:bCs w:val="0"/>
        <w:i/>
        <w:iCs/>
        <w:spacing w:val="0"/>
        <w:w w:val="166"/>
        <w:sz w:val="14"/>
        <w:szCs w:val="14"/>
        <w:lang w:val="en-US" w:eastAsia="en-US" w:bidi="ar-SA"/>
      </w:rPr>
    </w:lvl>
    <w:lvl w:ilvl="1">
      <w:numFmt w:val="bullet"/>
      <w:lvlText w:val="•"/>
      <w:lvlJc w:val="left"/>
      <w:pPr>
        <w:ind w:left="1087" w:hanging="202"/>
      </w:pPr>
      <w:rPr>
        <w:rFonts w:hint="default"/>
        <w:lang w:val="en-US" w:eastAsia="en-US" w:bidi="ar-SA"/>
      </w:rPr>
    </w:lvl>
    <w:lvl w:ilvl="2">
      <w:numFmt w:val="bullet"/>
      <w:lvlText w:val="•"/>
      <w:lvlJc w:val="left"/>
      <w:pPr>
        <w:ind w:left="1575" w:hanging="202"/>
      </w:pPr>
      <w:rPr>
        <w:rFonts w:hint="default"/>
        <w:lang w:val="en-US" w:eastAsia="en-US" w:bidi="ar-SA"/>
      </w:rPr>
    </w:lvl>
    <w:lvl w:ilvl="3">
      <w:numFmt w:val="bullet"/>
      <w:lvlText w:val="•"/>
      <w:lvlJc w:val="left"/>
      <w:pPr>
        <w:ind w:left="2063" w:hanging="202"/>
      </w:pPr>
      <w:rPr>
        <w:rFonts w:hint="default"/>
        <w:lang w:val="en-US" w:eastAsia="en-US" w:bidi="ar-SA"/>
      </w:rPr>
    </w:lvl>
    <w:lvl w:ilvl="4">
      <w:numFmt w:val="bullet"/>
      <w:lvlText w:val="•"/>
      <w:lvlJc w:val="left"/>
      <w:pPr>
        <w:ind w:left="2551" w:hanging="202"/>
      </w:pPr>
      <w:rPr>
        <w:rFonts w:hint="default"/>
        <w:lang w:val="en-US" w:eastAsia="en-US" w:bidi="ar-SA"/>
      </w:rPr>
    </w:lvl>
    <w:lvl w:ilvl="5">
      <w:numFmt w:val="bullet"/>
      <w:lvlText w:val="•"/>
      <w:lvlJc w:val="left"/>
      <w:pPr>
        <w:ind w:left="3039" w:hanging="202"/>
      </w:pPr>
      <w:rPr>
        <w:rFonts w:hint="default"/>
        <w:lang w:val="en-US" w:eastAsia="en-US" w:bidi="ar-SA"/>
      </w:rPr>
    </w:lvl>
    <w:lvl w:ilvl="6">
      <w:numFmt w:val="bullet"/>
      <w:lvlText w:val="•"/>
      <w:lvlJc w:val="left"/>
      <w:pPr>
        <w:ind w:left="3527" w:hanging="202"/>
      </w:pPr>
      <w:rPr>
        <w:rFonts w:hint="default"/>
        <w:lang w:val="en-US" w:eastAsia="en-US" w:bidi="ar-SA"/>
      </w:rPr>
    </w:lvl>
    <w:lvl w:ilvl="7">
      <w:numFmt w:val="bullet"/>
      <w:lvlText w:val="•"/>
      <w:lvlJc w:val="left"/>
      <w:pPr>
        <w:ind w:left="4015" w:hanging="202"/>
      </w:pPr>
      <w:rPr>
        <w:rFonts w:hint="default"/>
        <w:lang w:val="en-US" w:eastAsia="en-US" w:bidi="ar-SA"/>
      </w:rPr>
    </w:lvl>
    <w:lvl w:ilvl="8">
      <w:numFmt w:val="bullet"/>
      <w:lvlText w:val="•"/>
      <w:lvlJc w:val="left"/>
      <w:pPr>
        <w:ind w:left="4503" w:hanging="202"/>
      </w:pPr>
      <w:rPr>
        <w:rFonts w:hint="default"/>
        <w:lang w:val="en-US" w:eastAsia="en-US" w:bidi="ar-SA"/>
      </w:rPr>
    </w:lvl>
  </w:abstractNum>
  <w:abstractNum w:abstractNumId="7" w15:restartNumberingAfterBreak="0">
    <w:nsid w:val="59ADCABA"/>
    <w:multiLevelType w:val="multilevel"/>
    <w:tmpl w:val="59ADCABA"/>
    <w:lvl w:ilvl="0">
      <w:numFmt w:val="bullet"/>
      <w:lvlText w:val="•"/>
      <w:lvlJc w:val="left"/>
      <w:pPr>
        <w:ind w:left="599" w:hanging="202"/>
      </w:pPr>
      <w:rPr>
        <w:rFonts w:ascii="Arial" w:eastAsia="Arial" w:hAnsi="Arial" w:cs="Arial" w:hint="default"/>
        <w:b w:val="0"/>
        <w:bCs w:val="0"/>
        <w:i/>
        <w:iCs/>
        <w:spacing w:val="0"/>
        <w:w w:val="166"/>
        <w:sz w:val="14"/>
        <w:szCs w:val="14"/>
        <w:lang w:val="en-US" w:eastAsia="en-US" w:bidi="ar-SA"/>
      </w:rPr>
    </w:lvl>
    <w:lvl w:ilvl="1">
      <w:numFmt w:val="bullet"/>
      <w:lvlText w:val="•"/>
      <w:lvlJc w:val="left"/>
      <w:pPr>
        <w:ind w:left="1087" w:hanging="202"/>
      </w:pPr>
      <w:rPr>
        <w:rFonts w:hint="default"/>
        <w:lang w:val="en-US" w:eastAsia="en-US" w:bidi="ar-SA"/>
      </w:rPr>
    </w:lvl>
    <w:lvl w:ilvl="2">
      <w:numFmt w:val="bullet"/>
      <w:lvlText w:val="•"/>
      <w:lvlJc w:val="left"/>
      <w:pPr>
        <w:ind w:left="1575" w:hanging="202"/>
      </w:pPr>
      <w:rPr>
        <w:rFonts w:hint="default"/>
        <w:lang w:val="en-US" w:eastAsia="en-US" w:bidi="ar-SA"/>
      </w:rPr>
    </w:lvl>
    <w:lvl w:ilvl="3">
      <w:numFmt w:val="bullet"/>
      <w:lvlText w:val="•"/>
      <w:lvlJc w:val="left"/>
      <w:pPr>
        <w:ind w:left="2063" w:hanging="202"/>
      </w:pPr>
      <w:rPr>
        <w:rFonts w:hint="default"/>
        <w:lang w:val="en-US" w:eastAsia="en-US" w:bidi="ar-SA"/>
      </w:rPr>
    </w:lvl>
    <w:lvl w:ilvl="4">
      <w:numFmt w:val="bullet"/>
      <w:lvlText w:val="•"/>
      <w:lvlJc w:val="left"/>
      <w:pPr>
        <w:ind w:left="2551" w:hanging="202"/>
      </w:pPr>
      <w:rPr>
        <w:rFonts w:hint="default"/>
        <w:lang w:val="en-US" w:eastAsia="en-US" w:bidi="ar-SA"/>
      </w:rPr>
    </w:lvl>
    <w:lvl w:ilvl="5">
      <w:numFmt w:val="bullet"/>
      <w:lvlText w:val="•"/>
      <w:lvlJc w:val="left"/>
      <w:pPr>
        <w:ind w:left="3039" w:hanging="202"/>
      </w:pPr>
      <w:rPr>
        <w:rFonts w:hint="default"/>
        <w:lang w:val="en-US" w:eastAsia="en-US" w:bidi="ar-SA"/>
      </w:rPr>
    </w:lvl>
    <w:lvl w:ilvl="6">
      <w:numFmt w:val="bullet"/>
      <w:lvlText w:val="•"/>
      <w:lvlJc w:val="left"/>
      <w:pPr>
        <w:ind w:left="3527" w:hanging="202"/>
      </w:pPr>
      <w:rPr>
        <w:rFonts w:hint="default"/>
        <w:lang w:val="en-US" w:eastAsia="en-US" w:bidi="ar-SA"/>
      </w:rPr>
    </w:lvl>
    <w:lvl w:ilvl="7">
      <w:numFmt w:val="bullet"/>
      <w:lvlText w:val="•"/>
      <w:lvlJc w:val="left"/>
      <w:pPr>
        <w:ind w:left="4015" w:hanging="202"/>
      </w:pPr>
      <w:rPr>
        <w:rFonts w:hint="default"/>
        <w:lang w:val="en-US" w:eastAsia="en-US" w:bidi="ar-SA"/>
      </w:rPr>
    </w:lvl>
    <w:lvl w:ilvl="8">
      <w:numFmt w:val="bullet"/>
      <w:lvlText w:val="•"/>
      <w:lvlJc w:val="left"/>
      <w:pPr>
        <w:ind w:left="4503" w:hanging="202"/>
      </w:pPr>
      <w:rPr>
        <w:rFonts w:hint="default"/>
        <w:lang w:val="en-US" w:eastAsia="en-US" w:bidi="ar-SA"/>
      </w:rPr>
    </w:lvl>
  </w:abstractNum>
  <w:abstractNum w:abstractNumId="8" w15:restartNumberingAfterBreak="0">
    <w:nsid w:val="72183CF9"/>
    <w:multiLevelType w:val="multilevel"/>
    <w:tmpl w:val="72183CF9"/>
    <w:lvl w:ilvl="0">
      <w:numFmt w:val="bullet"/>
      <w:lvlText w:val="•"/>
      <w:lvlJc w:val="left"/>
      <w:pPr>
        <w:ind w:left="599" w:hanging="202"/>
      </w:pPr>
      <w:rPr>
        <w:rFonts w:ascii="Arial" w:eastAsia="Arial" w:hAnsi="Arial" w:cs="Arial" w:hint="default"/>
        <w:b w:val="0"/>
        <w:bCs w:val="0"/>
        <w:i/>
        <w:iCs/>
        <w:spacing w:val="0"/>
        <w:w w:val="166"/>
        <w:sz w:val="14"/>
        <w:szCs w:val="14"/>
        <w:lang w:val="en-US" w:eastAsia="en-US" w:bidi="ar-SA"/>
      </w:rPr>
    </w:lvl>
    <w:lvl w:ilvl="1">
      <w:numFmt w:val="bullet"/>
      <w:lvlText w:val="•"/>
      <w:lvlJc w:val="left"/>
      <w:pPr>
        <w:ind w:left="1087" w:hanging="202"/>
      </w:pPr>
      <w:rPr>
        <w:rFonts w:hint="default"/>
        <w:lang w:val="en-US" w:eastAsia="en-US" w:bidi="ar-SA"/>
      </w:rPr>
    </w:lvl>
    <w:lvl w:ilvl="2">
      <w:numFmt w:val="bullet"/>
      <w:lvlText w:val="•"/>
      <w:lvlJc w:val="left"/>
      <w:pPr>
        <w:ind w:left="1575" w:hanging="202"/>
      </w:pPr>
      <w:rPr>
        <w:rFonts w:hint="default"/>
        <w:lang w:val="en-US" w:eastAsia="en-US" w:bidi="ar-SA"/>
      </w:rPr>
    </w:lvl>
    <w:lvl w:ilvl="3">
      <w:numFmt w:val="bullet"/>
      <w:lvlText w:val="•"/>
      <w:lvlJc w:val="left"/>
      <w:pPr>
        <w:ind w:left="2063" w:hanging="202"/>
      </w:pPr>
      <w:rPr>
        <w:rFonts w:hint="default"/>
        <w:lang w:val="en-US" w:eastAsia="en-US" w:bidi="ar-SA"/>
      </w:rPr>
    </w:lvl>
    <w:lvl w:ilvl="4">
      <w:numFmt w:val="bullet"/>
      <w:lvlText w:val="•"/>
      <w:lvlJc w:val="left"/>
      <w:pPr>
        <w:ind w:left="2551" w:hanging="202"/>
      </w:pPr>
      <w:rPr>
        <w:rFonts w:hint="default"/>
        <w:lang w:val="en-US" w:eastAsia="en-US" w:bidi="ar-SA"/>
      </w:rPr>
    </w:lvl>
    <w:lvl w:ilvl="5">
      <w:numFmt w:val="bullet"/>
      <w:lvlText w:val="•"/>
      <w:lvlJc w:val="left"/>
      <w:pPr>
        <w:ind w:left="3039" w:hanging="202"/>
      </w:pPr>
      <w:rPr>
        <w:rFonts w:hint="default"/>
        <w:lang w:val="en-US" w:eastAsia="en-US" w:bidi="ar-SA"/>
      </w:rPr>
    </w:lvl>
    <w:lvl w:ilvl="6">
      <w:numFmt w:val="bullet"/>
      <w:lvlText w:val="•"/>
      <w:lvlJc w:val="left"/>
      <w:pPr>
        <w:ind w:left="3527" w:hanging="202"/>
      </w:pPr>
      <w:rPr>
        <w:rFonts w:hint="default"/>
        <w:lang w:val="en-US" w:eastAsia="en-US" w:bidi="ar-SA"/>
      </w:rPr>
    </w:lvl>
    <w:lvl w:ilvl="7">
      <w:numFmt w:val="bullet"/>
      <w:lvlText w:val="•"/>
      <w:lvlJc w:val="left"/>
      <w:pPr>
        <w:ind w:left="4015" w:hanging="202"/>
      </w:pPr>
      <w:rPr>
        <w:rFonts w:hint="default"/>
        <w:lang w:val="en-US" w:eastAsia="en-US" w:bidi="ar-SA"/>
      </w:rPr>
    </w:lvl>
    <w:lvl w:ilvl="8">
      <w:numFmt w:val="bullet"/>
      <w:lvlText w:val="•"/>
      <w:lvlJc w:val="left"/>
      <w:pPr>
        <w:ind w:left="4503" w:hanging="202"/>
      </w:pPr>
      <w:rPr>
        <w:rFonts w:hint="default"/>
        <w:lang w:val="en-US" w:eastAsia="en-US" w:bidi="ar-SA"/>
      </w:rPr>
    </w:lvl>
  </w:abstractNum>
  <w:num w:numId="1" w16cid:durableId="1783183356">
    <w:abstractNumId w:val="3"/>
  </w:num>
  <w:num w:numId="2" w16cid:durableId="1345130441">
    <w:abstractNumId w:val="2"/>
  </w:num>
  <w:num w:numId="3" w16cid:durableId="1946882582">
    <w:abstractNumId w:val="7"/>
  </w:num>
  <w:num w:numId="4" w16cid:durableId="636880651">
    <w:abstractNumId w:val="1"/>
  </w:num>
  <w:num w:numId="5" w16cid:durableId="1418095882">
    <w:abstractNumId w:val="0"/>
  </w:num>
  <w:num w:numId="6" w16cid:durableId="215434438">
    <w:abstractNumId w:val="5"/>
  </w:num>
  <w:num w:numId="7" w16cid:durableId="997929115">
    <w:abstractNumId w:val="6"/>
  </w:num>
  <w:num w:numId="8" w16cid:durableId="401298086">
    <w:abstractNumId w:val="8"/>
  </w:num>
  <w:num w:numId="9" w16cid:durableId="6378798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noPunctuationKerning/>
  <w:characterSpacingControl w:val="doNotCompress"/>
  <w:footnotePr>
    <w:footnote w:id="-1"/>
    <w:footnote w:id="0"/>
  </w:footnotePr>
  <w:endnotePr>
    <w:endnote w:id="-1"/>
    <w:endnote w:id="0"/>
  </w:endnotePr>
  <w:compat>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D26D16"/>
    <w:rsid w:val="0008464E"/>
    <w:rsid w:val="0014531A"/>
    <w:rsid w:val="005E2C16"/>
    <w:rsid w:val="00714094"/>
    <w:rsid w:val="00737208"/>
    <w:rsid w:val="00B77913"/>
    <w:rsid w:val="00C07C1D"/>
    <w:rsid w:val="00D26D16"/>
    <w:rsid w:val="00DD0839"/>
    <w:rsid w:val="00E5568B"/>
    <w:rsid w:val="00FC4A4F"/>
    <w:rsid w:val="040B3220"/>
    <w:rsid w:val="0BE10448"/>
    <w:rsid w:val="11AA068D"/>
    <w:rsid w:val="13A65B7A"/>
    <w:rsid w:val="169C1729"/>
    <w:rsid w:val="17D80CE7"/>
    <w:rsid w:val="1A6437CE"/>
    <w:rsid w:val="1C2D70BE"/>
    <w:rsid w:val="249E68F7"/>
    <w:rsid w:val="34B435D9"/>
    <w:rsid w:val="372A1366"/>
    <w:rsid w:val="37FB171A"/>
    <w:rsid w:val="39D833A6"/>
    <w:rsid w:val="3ACB5D68"/>
    <w:rsid w:val="3B39353D"/>
    <w:rsid w:val="41C26C11"/>
    <w:rsid w:val="43B11C01"/>
    <w:rsid w:val="44EE3B9A"/>
    <w:rsid w:val="46713F31"/>
    <w:rsid w:val="595E0C69"/>
    <w:rsid w:val="64B23E8E"/>
    <w:rsid w:val="696053E5"/>
    <w:rsid w:val="77B43A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5F5B0"/>
  <w15:docId w15:val="{C56877BF-75DA-42B6-A2BD-2DFCA7DAB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uiPriority w:val="1"/>
    <w:qFormat/>
    <w:pPr>
      <w:spacing w:before="105"/>
      <w:jc w:val="center"/>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59" w:firstLine="199"/>
      <w:jc w:val="both"/>
    </w:pPr>
    <w:rPr>
      <w:sz w:val="20"/>
      <w:szCs w:val="20"/>
    </w:rPr>
  </w:style>
  <w:style w:type="character" w:styleId="Hyperlink">
    <w:name w:val="Hyperlink"/>
    <w:basedOn w:val="DefaultParagraphFont"/>
    <w:qFormat/>
    <w:rPr>
      <w:color w:val="0000FF"/>
      <w:u w:val="single"/>
    </w:rPr>
  </w:style>
  <w:style w:type="paragraph" w:styleId="Title">
    <w:name w:val="Title"/>
    <w:basedOn w:val="Normal"/>
    <w:uiPriority w:val="1"/>
    <w:qFormat/>
    <w:pPr>
      <w:spacing w:before="76"/>
      <w:ind w:left="55" w:right="53"/>
      <w:jc w:val="center"/>
    </w:pPr>
    <w:rPr>
      <w:sz w:val="48"/>
      <w:szCs w:val="48"/>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624" w:hanging="202"/>
    </w:pPr>
  </w:style>
  <w:style w:type="paragraph" w:customStyle="1" w:styleId="TableParagraph">
    <w:name w:val="Table Paragraph"/>
    <w:basedOn w:val="Normal"/>
    <w:uiPriority w:val="1"/>
    <w:qFormat/>
    <w:pPr>
      <w:spacing w:line="157" w:lineRule="exact"/>
      <w:ind w:left="118"/>
    </w:pPr>
  </w:style>
  <w:style w:type="character" w:styleId="UnresolvedMention">
    <w:name w:val="Unresolved Mention"/>
    <w:basedOn w:val="DefaultParagraphFont"/>
    <w:uiPriority w:val="99"/>
    <w:semiHidden/>
    <w:unhideWhenUsed/>
    <w:rsid w:val="00DD0839"/>
    <w:rPr>
      <w:color w:val="605E5C"/>
      <w:shd w:val="clear" w:color="auto" w:fill="E1DFDD"/>
    </w:rPr>
  </w:style>
  <w:style w:type="paragraph" w:styleId="Header">
    <w:name w:val="header"/>
    <w:basedOn w:val="Normal"/>
    <w:link w:val="HeaderChar"/>
    <w:rsid w:val="0008464E"/>
    <w:pPr>
      <w:tabs>
        <w:tab w:val="center" w:pos="4513"/>
        <w:tab w:val="right" w:pos="9026"/>
      </w:tabs>
    </w:pPr>
  </w:style>
  <w:style w:type="character" w:customStyle="1" w:styleId="HeaderChar">
    <w:name w:val="Header Char"/>
    <w:basedOn w:val="DefaultParagraphFont"/>
    <w:link w:val="Header"/>
    <w:rsid w:val="0008464E"/>
    <w:rPr>
      <w:rFonts w:eastAsia="Times New Roman"/>
      <w:sz w:val="22"/>
      <w:szCs w:val="22"/>
      <w:lang w:val="en-US" w:eastAsia="en-US"/>
    </w:rPr>
  </w:style>
  <w:style w:type="paragraph" w:styleId="Footer">
    <w:name w:val="footer"/>
    <w:basedOn w:val="Normal"/>
    <w:link w:val="FooterChar"/>
    <w:rsid w:val="0008464E"/>
    <w:pPr>
      <w:tabs>
        <w:tab w:val="center" w:pos="4513"/>
        <w:tab w:val="right" w:pos="9026"/>
      </w:tabs>
    </w:pPr>
  </w:style>
  <w:style w:type="character" w:customStyle="1" w:styleId="FooterChar">
    <w:name w:val="Footer Char"/>
    <w:basedOn w:val="DefaultParagraphFont"/>
    <w:link w:val="Footer"/>
    <w:rsid w:val="0008464E"/>
    <w:rPr>
      <w:rFonts w:eastAsia="Times New Roman"/>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pshlok@gmail.com" TargetMode="External"/><Relationship Id="rId13" Type="http://schemas.openxmlformats.org/officeDocument/2006/relationships/hyperlink" Target="mailto:aadityaraj201102@gmail.com" TargetMode="External"/><Relationship Id="rId3" Type="http://schemas.openxmlformats.org/officeDocument/2006/relationships/settings" Target="settings.xml"/><Relationship Id="rId7" Type="http://schemas.openxmlformats.org/officeDocument/2006/relationships/hyperlink" Target="mailto:aadityaraj201102@gmail.com" TargetMode="External"/><Relationship Id="rId12" Type="http://schemas.openxmlformats.org/officeDocument/2006/relationships/hyperlink" Target="mailto:vivek.dave@paruluniversity.ac.in"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jay279872@gmail.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patelpalak0408@gmail.com" TargetMode="External"/><Relationship Id="rId4" Type="http://schemas.openxmlformats.org/officeDocument/2006/relationships/webSettings" Target="webSettings.xml"/><Relationship Id="rId9" Type="http://schemas.openxmlformats.org/officeDocument/2006/relationships/hyperlink" Target="mailto:chiraghpatel03@gmail.com" TargetMode="External"/><Relationship Id="rId14" Type="http://schemas.openxmlformats.org/officeDocument/2006/relationships/hyperlink" Target="http://www.pymetrics.com/resources/whitepapers/building-bias-fr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13</Pages>
  <Words>5411</Words>
  <Characters>30848</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chait</dc:creator>
  <cp:lastModifiedBy>sagar kharade</cp:lastModifiedBy>
  <cp:revision>6</cp:revision>
  <dcterms:created xsi:type="dcterms:W3CDTF">2026-04-18T16:22:00Z</dcterms:created>
  <dcterms:modified xsi:type="dcterms:W3CDTF">2026-05-18T07:13:00Z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2025-09-03T00:00:00Z</vt:filetime>
  </property>
  <property fmtid="{D5CDD505-2E9C-101B-9397-08002B2CF9AE}" pid="3" name="Creator">
    <vt:lpwstr>TeX</vt:lpwstr>
  </property>
  <property fmtid="{D5CDD505-2E9C-101B-9397-08002B2CF9AE}" pid="4" name="LastSaved">
    <vt:filetime>2026-04-18T00:00:00Z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y fmtid="{D5CDD505-2E9C-101B-9397-08002B2CF9AE}" pid="7" name="KSOTemplateDocerSaveRecord">
    <vt:lpwstr>eyJoZGlkIjoiZGQwOWNjOTc4NTM4MDU4YmM1ZDkzNTRkMjhiMjUxZjIiLCJ1c2VySWQiOiI1Njc1MTA0NTU5NjAifQ==</vt:lpwstr>
  </property>
  <property fmtid="{D5CDD505-2E9C-101B-9397-08002B2CF9AE}" pid="8" name="KSOProductBuildVer">
    <vt:lpwstr>1033-12.1.0.25862</vt:lpwstr>
  </property>
  <property fmtid="{D5CDD505-2E9C-101B-9397-08002B2CF9AE}" pid="9" name="ICV">
    <vt:lpwstr>342D623C841D4D60ABF96F48A756D24B_12</vt:lpwstr>
  </property>
</Properties>
</file>